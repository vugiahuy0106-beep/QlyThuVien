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820B29">
      <w:pPr>
        <w:jc w:val="center"/>
      </w:pPr>
      <w:r>
        <w:rPr>
          <w:rFonts w:ascii="Times New Roman" w:hAnsi="Times New Roman"/>
          <w:b/>
          <w:sz w:val="28"/>
        </w:rPr>
        <w:t>HỌC PHẦN: CÁC VẤN ĐỀ HIỆN ĐẠI CỦA CÔNG NGHỆ PHẦN MỀM</w:t>
      </w:r>
    </w:p>
    <w:p w14:paraId="34A9A01C">
      <w:pPr>
        <w:jc w:val="center"/>
      </w:pPr>
      <w:r>
        <w:rPr>
          <w:b/>
        </w:rPr>
        <w:t>(DHIT20)</w:t>
      </w:r>
    </w:p>
    <w:p w14:paraId="36CBFC9A"/>
    <w:p w14:paraId="4D9282D4"/>
    <w:p w14:paraId="288C5723"/>
    <w:p w14:paraId="603925DE"/>
    <w:p w14:paraId="4131A988">
      <w:pPr>
        <w:jc w:val="center"/>
      </w:pPr>
      <w:r>
        <w:rPr>
          <w:b/>
          <w:sz w:val="48"/>
        </w:rPr>
        <w:t>HỒ SƠ DỰ ÁN</w:t>
      </w:r>
    </w:p>
    <w:p w14:paraId="7BCC371C">
      <w:pPr>
        <w:jc w:val="center"/>
      </w:pPr>
      <w:r>
        <w:rPr>
          <w:b/>
          <w:sz w:val="44"/>
        </w:rPr>
        <w:t>HỆ THỐNG QUẢN LÝ THƯ VIỆN</w:t>
      </w:r>
    </w:p>
    <w:p w14:paraId="6ED2350B">
      <w:pPr>
        <w:jc w:val="center"/>
      </w:pPr>
      <w:r>
        <w:rPr>
          <w:i/>
        </w:rPr>
        <w:t>Hệ thống số hóa quản lý sách, độc giả, mượn – trả và báo cáo thư viện</w:t>
      </w:r>
    </w:p>
    <w:p w14:paraId="508B6AFA"/>
    <w:p w14:paraId="46A19ECF"/>
    <w:p w14:paraId="38A2B25F"/>
    <w:p w14:paraId="26293631"/>
    <w:p w14:paraId="6A79A836"/>
    <w:p w14:paraId="2006666C"/>
    <w:p w14:paraId="29D6D2B5"/>
    <w:p w14:paraId="72573E34">
      <w:pPr>
        <w:jc w:val="center"/>
        <w:rPr>
          <w:b/>
        </w:rPr>
      </w:pPr>
    </w:p>
    <w:p w14:paraId="4D586B5F">
      <w:pPr>
        <w:jc w:val="center"/>
        <w:rPr>
          <w:b/>
        </w:rPr>
      </w:pPr>
    </w:p>
    <w:p w14:paraId="15A29B2B">
      <w:pPr>
        <w:jc w:val="center"/>
        <w:rPr>
          <w:b/>
        </w:rPr>
      </w:pPr>
    </w:p>
    <w:p w14:paraId="70085621">
      <w:pPr>
        <w:jc w:val="center"/>
        <w:rPr>
          <w:b/>
        </w:rPr>
      </w:pPr>
    </w:p>
    <w:p w14:paraId="06B7DBD7">
      <w:pPr>
        <w:jc w:val="center"/>
        <w:rPr>
          <w:b/>
        </w:rPr>
      </w:pPr>
    </w:p>
    <w:p w14:paraId="69C762BD">
      <w:pPr>
        <w:jc w:val="center"/>
        <w:rPr>
          <w:b/>
        </w:rPr>
      </w:pPr>
    </w:p>
    <w:p w14:paraId="4375761C">
      <w:pPr>
        <w:jc w:val="center"/>
        <w:rPr>
          <w:b/>
        </w:rPr>
      </w:pPr>
    </w:p>
    <w:p w14:paraId="38481F64">
      <w:pPr>
        <w:ind w:firstLine="4082" w:firstLineChars="1700"/>
        <w:jc w:val="both"/>
        <w:rPr>
          <w:b/>
        </w:rPr>
      </w:pPr>
    </w:p>
    <w:p w14:paraId="05143E68">
      <w:pPr>
        <w:ind w:firstLine="4082" w:firstLineChars="1700"/>
        <w:jc w:val="both"/>
      </w:pPr>
      <w:r>
        <w:rPr>
          <w:b/>
        </w:rPr>
        <w:t>Năm học 2026</w:t>
      </w:r>
    </w:p>
    <w:p w14:paraId="747613F9">
      <w:r>
        <w:br w:type="page"/>
      </w:r>
    </w:p>
    <w:p w14:paraId="7792ABD5">
      <w:pPr>
        <w:pStyle w:val="2"/>
      </w:pPr>
      <w:r>
        <w:t>0. Giới thiệu hồ sơ dự án</w:t>
      </w:r>
    </w:p>
    <w:p w14:paraId="16E48697">
      <w:pPr>
        <w:ind w:firstLine="360" w:firstLineChars="150"/>
      </w:pPr>
      <w:r>
        <w:t>Tài liệu này sử dụng khung hồ sơ của tài liệu mẫu được cung cấp, nhưng phát triển nội dung riêng cho đề tài Hệ thống Quản lý Thư viện. Cấu trúc bám theo các phần: Project Charter, Product Backlog, WBS theo Sprint, quản lý rủi ro, đặc tả yêu cầu, thiết kế hệ thống, Coding Convention/Git, Test Plan, kịch bản Demo Day, phân công nhóm, Bug Log và tiêu chí nghiệm thu MVP.</w:t>
      </w:r>
    </w:p>
    <w:p w14:paraId="2174CE4E">
      <w:pPr>
        <w:ind w:firstLine="360" w:firstLineChars="150"/>
      </w:pPr>
      <w:r>
        <w:t>Trọng tâm của hệ thống là số hóa quy trình quản lý thư viện: quản lý tài khoản và độc giả, danh mục sách, bản sao sách, tra cứu, mượn – trả, gia hạn, đặt trước, xử lý quá hạn và cung cấp báo cáo cho cán bộ thư viện.</w:t>
      </w:r>
    </w:p>
    <w:p w14:paraId="344F92ED">
      <w:pPr>
        <w:ind w:firstLine="360" w:firstLineChars="150"/>
      </w:pPr>
      <w:r>
        <w:t>Các số liệu, công nghệ và ngưỡng hiệu năng trong hồ sơ là mục tiêu thiết kế cho bài tập; khi triển khai thực tế có thể điều chỉnh theo quy mô thư viện, số lượng sách, số độc giả và hạ tầng.</w:t>
      </w:r>
    </w:p>
    <w:p w14:paraId="4E0540E3">
      <w:pPr>
        <w:pStyle w:val="2"/>
      </w:pPr>
      <w:r>
        <w:t>1. A. Project Charter - Hồ sơ khởi động dự án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29EA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44" w:type="dxa"/>
            <w:shd w:val="clear" w:color="auto" w:fill="D9EAF7"/>
          </w:tcPr>
          <w:p w14:paraId="4AFDFC22">
            <w:pPr>
              <w:spacing w:after="0" w:line="240" w:lineRule="auto"/>
            </w:pPr>
            <w:r>
              <w:rPr>
                <w:rFonts w:ascii="Times New Roman" w:hAnsi="Times New Roman"/>
                <w:b/>
                <w:sz w:val="21"/>
              </w:rPr>
              <w:t>Mục</w:t>
            </w:r>
          </w:p>
        </w:tc>
        <w:tc>
          <w:tcPr>
            <w:tcW w:w="4844" w:type="dxa"/>
            <w:shd w:val="clear" w:color="auto" w:fill="D9EAF7"/>
          </w:tcPr>
          <w:p w14:paraId="624A9D1D">
            <w:pPr>
              <w:spacing w:after="0" w:line="240" w:lineRule="auto"/>
            </w:pPr>
            <w:r>
              <w:rPr>
                <w:rFonts w:ascii="Times New Roman" w:hAnsi="Times New Roman"/>
                <w:b/>
                <w:sz w:val="21"/>
              </w:rPr>
              <w:t>Nội dung</w:t>
            </w:r>
          </w:p>
        </w:tc>
      </w:tr>
      <w:tr w14:paraId="68221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1B7FE2DE">
            <w:pPr>
              <w:spacing w:after="0" w:line="240" w:lineRule="auto"/>
            </w:pPr>
            <w:r>
              <w:rPr>
                <w:rFonts w:ascii="Times New Roman" w:hAnsi="Times New Roman"/>
                <w:sz w:val="21"/>
              </w:rPr>
              <w:t>Tên dự án</w:t>
            </w:r>
          </w:p>
        </w:tc>
        <w:tc>
          <w:tcPr>
            <w:tcW w:w="4844" w:type="dxa"/>
            <w:vAlign w:val="center"/>
          </w:tcPr>
          <w:p w14:paraId="3B23FDE0">
            <w:pPr>
              <w:spacing w:after="0" w:line="240" w:lineRule="auto"/>
              <w:ind w:firstLine="105" w:firstLineChars="50"/>
            </w:pPr>
            <w:r>
              <w:rPr>
                <w:rFonts w:ascii="Times New Roman" w:hAnsi="Times New Roman"/>
                <w:sz w:val="21"/>
              </w:rPr>
              <w:t>Hệ thống Quản lý Thư viện - Hệ thống số hóa quản lý sách, độc giả, mượn – trả và báo cáo</w:t>
            </w:r>
          </w:p>
        </w:tc>
      </w:tr>
      <w:tr w14:paraId="46EBE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19847F77">
            <w:pPr>
              <w:spacing w:after="0" w:line="240" w:lineRule="auto"/>
            </w:pPr>
            <w:r>
              <w:rPr>
                <w:rFonts w:ascii="Times New Roman" w:hAnsi="Times New Roman"/>
                <w:sz w:val="21"/>
              </w:rPr>
              <w:t>Bài toán</w:t>
            </w:r>
          </w:p>
        </w:tc>
        <w:tc>
          <w:tcPr>
            <w:tcW w:w="4844" w:type="dxa"/>
            <w:vAlign w:val="center"/>
          </w:tcPr>
          <w:p w14:paraId="7077793E">
            <w:pPr>
              <w:spacing w:after="0" w:line="240" w:lineRule="auto"/>
              <w:ind w:firstLine="105" w:firstLineChars="50"/>
            </w:pPr>
            <w:r>
              <w:rPr>
                <w:rFonts w:ascii="Times New Roman" w:hAnsi="Times New Roman"/>
                <w:sz w:val="21"/>
              </w:rPr>
              <w:t>Quản lý sách và mượn – trả bằng sổ hoặc file rời gây khó tra cứu, dễ sai trạng thái sách, khó theo dõi quá hạn và mất thời gian tổng hợp báo cáo.</w:t>
            </w:r>
          </w:p>
        </w:tc>
      </w:tr>
      <w:tr w14:paraId="11A78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2A14C568">
            <w:pPr>
              <w:spacing w:after="0" w:line="240" w:lineRule="auto"/>
            </w:pPr>
            <w:r>
              <w:rPr>
                <w:rFonts w:ascii="Times New Roman" w:hAnsi="Times New Roman"/>
                <w:sz w:val="21"/>
              </w:rPr>
              <w:t>Ý tưởng giải pháp</w:t>
            </w:r>
          </w:p>
        </w:tc>
        <w:tc>
          <w:tcPr>
            <w:tcW w:w="4844" w:type="dxa"/>
            <w:vAlign w:val="center"/>
          </w:tcPr>
          <w:p w14:paraId="1CC0BE24">
            <w:pPr>
              <w:spacing w:after="0" w:line="240" w:lineRule="auto"/>
              <w:ind w:firstLine="105" w:firstLineChars="50"/>
            </w:pPr>
            <w:r>
              <w:rPr>
                <w:rFonts w:ascii="Times New Roman" w:hAnsi="Times New Roman"/>
                <w:sz w:val="21"/>
              </w:rPr>
              <w:t>Xây dựng hệ thống web tập trung cho phép độc giả tra cứu sách, đăng ký/mượn/đặt trước; thủ thư quản lý sách, bản sao, mượn – trả; quản lý xem thống kê.</w:t>
            </w:r>
          </w:p>
        </w:tc>
      </w:tr>
      <w:tr w14:paraId="63FC0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18E03C8B">
            <w:pPr>
              <w:spacing w:after="0" w:line="240" w:lineRule="auto"/>
            </w:pPr>
            <w:r>
              <w:rPr>
                <w:rFonts w:ascii="Times New Roman" w:hAnsi="Times New Roman"/>
                <w:sz w:val="21"/>
              </w:rPr>
              <w:t>Mục tiêu</w:t>
            </w:r>
          </w:p>
        </w:tc>
        <w:tc>
          <w:tcPr>
            <w:tcW w:w="4844" w:type="dxa"/>
            <w:vAlign w:val="center"/>
          </w:tcPr>
          <w:p w14:paraId="7344D9A4">
            <w:pPr>
              <w:spacing w:after="0" w:line="240" w:lineRule="auto"/>
              <w:ind w:firstLine="105" w:firstLineChars="50"/>
            </w:pPr>
            <w:r>
              <w:rPr>
                <w:rFonts w:ascii="Times New Roman" w:hAnsi="Times New Roman"/>
                <w:sz w:val="21"/>
              </w:rPr>
              <w:t>Giảm thao tác thủ công; cập nhật trạng thái sách chính xác; hỗ trợ tra cứu nhanh; theo dõi quá hạn; cung cấp dữ liệu phục vụ quản lý.</w:t>
            </w:r>
          </w:p>
        </w:tc>
      </w:tr>
      <w:tr w14:paraId="6AC4F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5D810DFC">
            <w:pPr>
              <w:spacing w:after="0" w:line="240" w:lineRule="auto"/>
            </w:pPr>
            <w:r>
              <w:rPr>
                <w:rFonts w:ascii="Times New Roman" w:hAnsi="Times New Roman"/>
                <w:sz w:val="21"/>
              </w:rPr>
              <w:t>Đối tượng sử dụng</w:t>
            </w:r>
          </w:p>
        </w:tc>
        <w:tc>
          <w:tcPr>
            <w:tcW w:w="4844" w:type="dxa"/>
            <w:vAlign w:val="center"/>
          </w:tcPr>
          <w:p w14:paraId="0323C594">
            <w:pPr>
              <w:spacing w:after="0" w:line="240" w:lineRule="auto"/>
              <w:ind w:firstLine="105" w:firstLineChars="50"/>
            </w:pPr>
            <w:r>
              <w:rPr>
                <w:rFonts w:ascii="Times New Roman" w:hAnsi="Times New Roman"/>
                <w:sz w:val="21"/>
              </w:rPr>
              <w:t>Độc giả/sinh viên; thủ thư; quản lý thư viện; quản trị hệ thống.</w:t>
            </w:r>
          </w:p>
        </w:tc>
      </w:tr>
      <w:tr w14:paraId="3D816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11D2B421">
            <w:pPr>
              <w:spacing w:after="0" w:line="240" w:lineRule="auto"/>
            </w:pPr>
            <w:r>
              <w:rPr>
                <w:rFonts w:ascii="Times New Roman" w:hAnsi="Times New Roman"/>
                <w:sz w:val="21"/>
              </w:rPr>
              <w:t>Phạm vi phiên bản đầu</w:t>
            </w:r>
          </w:p>
        </w:tc>
        <w:tc>
          <w:tcPr>
            <w:tcW w:w="4844" w:type="dxa"/>
            <w:vAlign w:val="center"/>
          </w:tcPr>
          <w:p w14:paraId="59D2AD3F">
            <w:pPr>
              <w:spacing w:after="0" w:line="240" w:lineRule="auto"/>
              <w:ind w:firstLine="105" w:firstLineChars="50"/>
            </w:pPr>
            <w:r>
              <w:rPr>
                <w:rFonts w:ascii="Times New Roman" w:hAnsi="Times New Roman"/>
                <w:sz w:val="21"/>
              </w:rPr>
              <w:t>Quản lý tài khoản; sách; tác giả/thể loại; bản sao; tra cứu; mượn; trả; gia hạn; đặt trước; phạt quá hạn; báo cáo.</w:t>
            </w:r>
          </w:p>
        </w:tc>
      </w:tr>
      <w:tr w14:paraId="1B32D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3FD5A715">
            <w:pPr>
              <w:spacing w:after="0" w:line="240" w:lineRule="auto"/>
            </w:pPr>
            <w:r>
              <w:rPr>
                <w:rFonts w:ascii="Times New Roman" w:hAnsi="Times New Roman"/>
                <w:sz w:val="21"/>
              </w:rPr>
              <w:t>Điểm mở rộng</w:t>
            </w:r>
          </w:p>
        </w:tc>
        <w:tc>
          <w:tcPr>
            <w:tcW w:w="4844" w:type="dxa"/>
            <w:vAlign w:val="center"/>
          </w:tcPr>
          <w:p w14:paraId="47DF4040">
            <w:pPr>
              <w:spacing w:after="0" w:line="240" w:lineRule="auto"/>
              <w:ind w:firstLine="105" w:firstLineChars="50"/>
            </w:pPr>
            <w:r>
              <w:rPr>
                <w:rFonts w:ascii="Times New Roman" w:hAnsi="Times New Roman"/>
                <w:sz w:val="21"/>
              </w:rPr>
              <w:t>Mã QR/barcode, thông báo email, RFID, thanh toán tiền phạt trực tuyến, nhiều cơ sở thư viện, gợi ý sách.</w:t>
            </w:r>
          </w:p>
        </w:tc>
      </w:tr>
      <w:tr w14:paraId="5C7E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7DCEC0DB">
            <w:pPr>
              <w:spacing w:after="0" w:line="240" w:lineRule="auto"/>
            </w:pPr>
            <w:r>
              <w:rPr>
                <w:rFonts w:ascii="Times New Roman" w:hAnsi="Times New Roman"/>
                <w:sz w:val="21"/>
              </w:rPr>
              <w:t>Ngoài phạm vi</w:t>
            </w:r>
          </w:p>
        </w:tc>
        <w:tc>
          <w:tcPr>
            <w:tcW w:w="4844" w:type="dxa"/>
            <w:vAlign w:val="center"/>
          </w:tcPr>
          <w:p w14:paraId="2ADE5C4D">
            <w:pPr>
              <w:spacing w:after="0" w:line="240" w:lineRule="auto"/>
              <w:ind w:firstLine="105" w:firstLineChars="50"/>
            </w:pPr>
            <w:r>
              <w:rPr>
                <w:rFonts w:ascii="Times New Roman" w:hAnsi="Times New Roman"/>
                <w:sz w:val="21"/>
              </w:rPr>
              <w:t>Tích hợp RFID hoặc máy quét chuyên dụng thật; thanh toán ngân hàng thật; liên thông đồng thời nhiều trường ở phiên bản đầu.</w:t>
            </w:r>
          </w:p>
        </w:tc>
      </w:tr>
      <w:tr w14:paraId="7B186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73FC009F">
            <w:pPr>
              <w:spacing w:after="0" w:line="240" w:lineRule="auto"/>
            </w:pPr>
            <w:r>
              <w:rPr>
                <w:rFonts w:ascii="Times New Roman" w:hAnsi="Times New Roman"/>
                <w:sz w:val="21"/>
              </w:rPr>
              <w:t>Phương pháp</w:t>
            </w:r>
          </w:p>
        </w:tc>
        <w:tc>
          <w:tcPr>
            <w:tcW w:w="4844" w:type="dxa"/>
            <w:vAlign w:val="center"/>
          </w:tcPr>
          <w:p w14:paraId="1D9997F0">
            <w:pPr>
              <w:spacing w:after="0" w:line="240" w:lineRule="auto"/>
              <w:ind w:firstLine="105" w:firstLineChars="50"/>
            </w:pPr>
            <w:r>
              <w:rPr>
                <w:rFonts w:ascii="Times New Roman" w:hAnsi="Times New Roman"/>
                <w:sz w:val="21"/>
              </w:rPr>
              <w:t>Agile/Iterative, chia sản phẩm thành các Sprint và ưu tiên các luồng quản lý sách, mượn – trả và tra cứu.</w:t>
            </w:r>
          </w:p>
        </w:tc>
      </w:tr>
      <w:tr w14:paraId="5C03B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0C7ABF59">
            <w:pPr>
              <w:spacing w:after="0" w:line="240" w:lineRule="auto"/>
            </w:pPr>
            <w:r>
              <w:rPr>
                <w:rFonts w:ascii="Times New Roman" w:hAnsi="Times New Roman"/>
                <w:sz w:val="21"/>
              </w:rPr>
              <w:t>Tiêu chí thành công</w:t>
            </w:r>
          </w:p>
        </w:tc>
        <w:tc>
          <w:tcPr>
            <w:tcW w:w="4844" w:type="dxa"/>
            <w:vAlign w:val="center"/>
          </w:tcPr>
          <w:p w14:paraId="149ABF04">
            <w:pPr>
              <w:spacing w:after="0" w:line="240" w:lineRule="auto"/>
              <w:ind w:firstLine="105" w:firstLineChars="50"/>
            </w:pPr>
            <w:r>
              <w:rPr>
                <w:rFonts w:ascii="Times New Roman" w:hAnsi="Times New Roman"/>
                <w:sz w:val="21"/>
              </w:rPr>
              <w:t>Độc giả tra cứu và tạo yêu cầu mượn được; thủ thư xử lý mượn – trả; trạng thái bản sao chính xác; quản lý xem được số liệu và báo cáo.</w:t>
            </w:r>
          </w:p>
        </w:tc>
      </w:tr>
    </w:tbl>
    <w:p w14:paraId="57C7D84B"/>
    <w:p w14:paraId="7A609523">
      <w:pPr>
        <w:pStyle w:val="2"/>
      </w:pPr>
      <w:r>
        <w:t>2. B. Product Backlog chi tiết</w:t>
      </w:r>
    </w:p>
    <w:p w14:paraId="28F2F612">
      <w:pPr>
        <w:ind w:firstLine="360" w:firstLineChars="150"/>
      </w:pPr>
      <w:r>
        <w:t>Backlog được xây dựng cho hệ thống thư viện, tập trung vào ba vấn đề: quản lý tài nguyên sách, số hóa quy trình mượn – trả và cung cấp dữ liệu quản lý. Điểm 1–5 là mức độ phức tạp tương đối.</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8"/>
        <w:gridCol w:w="1938"/>
        <w:gridCol w:w="1938"/>
        <w:gridCol w:w="1938"/>
        <w:gridCol w:w="1938"/>
      </w:tblGrid>
      <w:tr w14:paraId="00515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38" w:type="dxa"/>
            <w:shd w:val="clear" w:color="auto" w:fill="D9EAF7"/>
          </w:tcPr>
          <w:p w14:paraId="4B74CA60">
            <w:pPr>
              <w:spacing w:after="0" w:line="240" w:lineRule="auto"/>
            </w:pPr>
            <w:r>
              <w:rPr>
                <w:rFonts w:ascii="Times New Roman" w:hAnsi="Times New Roman"/>
                <w:b/>
                <w:sz w:val="21"/>
              </w:rPr>
              <w:t>Mã</w:t>
            </w:r>
          </w:p>
        </w:tc>
        <w:tc>
          <w:tcPr>
            <w:tcW w:w="1938" w:type="dxa"/>
            <w:shd w:val="clear" w:color="auto" w:fill="D9EAF7"/>
          </w:tcPr>
          <w:p w14:paraId="24105B20">
            <w:pPr>
              <w:spacing w:after="0" w:line="240" w:lineRule="auto"/>
            </w:pPr>
            <w:r>
              <w:rPr>
                <w:rFonts w:ascii="Times New Roman" w:hAnsi="Times New Roman"/>
                <w:b/>
                <w:sz w:val="21"/>
              </w:rPr>
              <w:t>User Story</w:t>
            </w:r>
          </w:p>
        </w:tc>
        <w:tc>
          <w:tcPr>
            <w:tcW w:w="1938" w:type="dxa"/>
            <w:shd w:val="clear" w:color="auto" w:fill="D9EAF7"/>
          </w:tcPr>
          <w:p w14:paraId="4CF94AD6">
            <w:pPr>
              <w:spacing w:after="0" w:line="240" w:lineRule="auto"/>
            </w:pPr>
            <w:r>
              <w:rPr>
                <w:rFonts w:ascii="Times New Roman" w:hAnsi="Times New Roman"/>
                <w:b/>
                <w:sz w:val="21"/>
              </w:rPr>
              <w:t>Ưu tiên</w:t>
            </w:r>
          </w:p>
        </w:tc>
        <w:tc>
          <w:tcPr>
            <w:tcW w:w="1938" w:type="dxa"/>
            <w:shd w:val="clear" w:color="auto" w:fill="D9EAF7"/>
          </w:tcPr>
          <w:p w14:paraId="54FB3D90">
            <w:pPr>
              <w:spacing w:after="0" w:line="240" w:lineRule="auto"/>
            </w:pPr>
            <w:r>
              <w:rPr>
                <w:rFonts w:ascii="Times New Roman" w:hAnsi="Times New Roman"/>
                <w:b/>
                <w:sz w:val="21"/>
              </w:rPr>
              <w:t>Điểm</w:t>
            </w:r>
          </w:p>
        </w:tc>
        <w:tc>
          <w:tcPr>
            <w:tcW w:w="1938" w:type="dxa"/>
            <w:shd w:val="clear" w:color="auto" w:fill="D9EAF7"/>
          </w:tcPr>
          <w:p w14:paraId="3F074332">
            <w:pPr>
              <w:spacing w:after="0" w:line="240" w:lineRule="auto"/>
            </w:pPr>
            <w:r>
              <w:rPr>
                <w:rFonts w:ascii="Times New Roman" w:hAnsi="Times New Roman"/>
                <w:b/>
                <w:sz w:val="21"/>
              </w:rPr>
              <w:t>Sprint</w:t>
            </w:r>
          </w:p>
        </w:tc>
      </w:tr>
      <w:tr w14:paraId="6C6FE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737BEF73">
            <w:pPr>
              <w:spacing w:after="0" w:line="240" w:lineRule="auto"/>
            </w:pPr>
            <w:r>
              <w:rPr>
                <w:rFonts w:ascii="Times New Roman" w:hAnsi="Times New Roman"/>
                <w:sz w:val="21"/>
              </w:rPr>
              <w:t>TV01</w:t>
            </w:r>
          </w:p>
        </w:tc>
        <w:tc>
          <w:tcPr>
            <w:tcW w:w="1938" w:type="dxa"/>
            <w:vAlign w:val="center"/>
          </w:tcPr>
          <w:p w14:paraId="3420890D">
            <w:pPr>
              <w:spacing w:after="0" w:line="240" w:lineRule="auto"/>
              <w:ind w:firstLine="105" w:firstLineChars="50"/>
            </w:pPr>
            <w:r>
              <w:rPr>
                <w:rFonts w:ascii="Times New Roman" w:hAnsi="Times New Roman"/>
                <w:sz w:val="21"/>
              </w:rPr>
              <w:t>Là độc giả, tôi muốn tạo tài khoản bằng email/mã sinh viên để sử dụng hệ thống.</w:t>
            </w:r>
          </w:p>
        </w:tc>
        <w:tc>
          <w:tcPr>
            <w:tcW w:w="1938" w:type="dxa"/>
            <w:vAlign w:val="center"/>
          </w:tcPr>
          <w:p w14:paraId="65958F94">
            <w:pPr>
              <w:spacing w:after="0" w:line="240" w:lineRule="auto"/>
            </w:pPr>
            <w:r>
              <w:rPr>
                <w:rFonts w:ascii="Times New Roman" w:hAnsi="Times New Roman"/>
                <w:sz w:val="21"/>
              </w:rPr>
              <w:t>Phải có</w:t>
            </w:r>
          </w:p>
        </w:tc>
        <w:tc>
          <w:tcPr>
            <w:tcW w:w="1938" w:type="dxa"/>
            <w:vAlign w:val="center"/>
          </w:tcPr>
          <w:p w14:paraId="1DDE51D3">
            <w:pPr>
              <w:spacing w:after="0" w:line="240" w:lineRule="auto"/>
            </w:pPr>
            <w:r>
              <w:rPr>
                <w:rFonts w:ascii="Times New Roman" w:hAnsi="Times New Roman"/>
                <w:sz w:val="21"/>
              </w:rPr>
              <w:t>2</w:t>
            </w:r>
          </w:p>
        </w:tc>
        <w:tc>
          <w:tcPr>
            <w:tcW w:w="1938" w:type="dxa"/>
            <w:vAlign w:val="center"/>
          </w:tcPr>
          <w:p w14:paraId="18868EFE">
            <w:pPr>
              <w:spacing w:after="0" w:line="240" w:lineRule="auto"/>
            </w:pPr>
            <w:r>
              <w:rPr>
                <w:rFonts w:ascii="Times New Roman" w:hAnsi="Times New Roman"/>
                <w:sz w:val="21"/>
              </w:rPr>
              <w:t>Sprint 1</w:t>
            </w:r>
          </w:p>
        </w:tc>
      </w:tr>
      <w:tr w14:paraId="3F651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7CC4D136">
            <w:pPr>
              <w:spacing w:after="0" w:line="240" w:lineRule="auto"/>
            </w:pPr>
            <w:r>
              <w:rPr>
                <w:rFonts w:ascii="Times New Roman" w:hAnsi="Times New Roman"/>
                <w:sz w:val="21"/>
              </w:rPr>
              <w:t>TV02</w:t>
            </w:r>
          </w:p>
        </w:tc>
        <w:tc>
          <w:tcPr>
            <w:tcW w:w="1938" w:type="dxa"/>
            <w:vAlign w:val="center"/>
          </w:tcPr>
          <w:p w14:paraId="5ECFAB0B">
            <w:pPr>
              <w:spacing w:after="0" w:line="240" w:lineRule="auto"/>
              <w:ind w:firstLine="105" w:firstLineChars="50"/>
            </w:pPr>
            <w:r>
              <w:rPr>
                <w:rFonts w:ascii="Times New Roman" w:hAnsi="Times New Roman"/>
                <w:sz w:val="21"/>
              </w:rPr>
              <w:t>Là độc giả, tôi muốn đăng nhập để xem lịch sử mượn sách.</w:t>
            </w:r>
          </w:p>
        </w:tc>
        <w:tc>
          <w:tcPr>
            <w:tcW w:w="1938" w:type="dxa"/>
            <w:vAlign w:val="center"/>
          </w:tcPr>
          <w:p w14:paraId="1AF69E3B">
            <w:pPr>
              <w:spacing w:after="0" w:line="240" w:lineRule="auto"/>
            </w:pPr>
            <w:r>
              <w:rPr>
                <w:rFonts w:ascii="Times New Roman" w:hAnsi="Times New Roman"/>
                <w:sz w:val="21"/>
              </w:rPr>
              <w:t>Phải có</w:t>
            </w:r>
          </w:p>
        </w:tc>
        <w:tc>
          <w:tcPr>
            <w:tcW w:w="1938" w:type="dxa"/>
            <w:vAlign w:val="center"/>
          </w:tcPr>
          <w:p w14:paraId="63F1D3D7">
            <w:pPr>
              <w:spacing w:after="0" w:line="240" w:lineRule="auto"/>
            </w:pPr>
            <w:r>
              <w:rPr>
                <w:rFonts w:ascii="Times New Roman" w:hAnsi="Times New Roman"/>
                <w:sz w:val="21"/>
              </w:rPr>
              <w:t>2</w:t>
            </w:r>
          </w:p>
        </w:tc>
        <w:tc>
          <w:tcPr>
            <w:tcW w:w="1938" w:type="dxa"/>
            <w:vAlign w:val="center"/>
          </w:tcPr>
          <w:p w14:paraId="5D8C3AB2">
            <w:pPr>
              <w:spacing w:after="0" w:line="240" w:lineRule="auto"/>
            </w:pPr>
            <w:r>
              <w:rPr>
                <w:rFonts w:ascii="Times New Roman" w:hAnsi="Times New Roman"/>
                <w:sz w:val="21"/>
              </w:rPr>
              <w:t>Sprint 1</w:t>
            </w:r>
          </w:p>
        </w:tc>
      </w:tr>
      <w:tr w14:paraId="40277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18645357">
            <w:pPr>
              <w:spacing w:after="0" w:line="240" w:lineRule="auto"/>
            </w:pPr>
            <w:r>
              <w:rPr>
                <w:rFonts w:ascii="Times New Roman" w:hAnsi="Times New Roman"/>
                <w:sz w:val="21"/>
              </w:rPr>
              <w:t>TV03</w:t>
            </w:r>
          </w:p>
        </w:tc>
        <w:tc>
          <w:tcPr>
            <w:tcW w:w="1938" w:type="dxa"/>
            <w:vAlign w:val="center"/>
          </w:tcPr>
          <w:p w14:paraId="6B768771">
            <w:pPr>
              <w:spacing w:after="0" w:line="240" w:lineRule="auto"/>
              <w:ind w:firstLine="105" w:firstLineChars="50"/>
            </w:pPr>
            <w:r>
              <w:rPr>
                <w:rFonts w:ascii="Times New Roman" w:hAnsi="Times New Roman"/>
                <w:sz w:val="21"/>
              </w:rPr>
              <w:t>Là độc giả, tôi muốn cập nhật thông tin cá nhân.</w:t>
            </w:r>
          </w:p>
        </w:tc>
        <w:tc>
          <w:tcPr>
            <w:tcW w:w="1938" w:type="dxa"/>
            <w:vAlign w:val="center"/>
          </w:tcPr>
          <w:p w14:paraId="15B796E0">
            <w:pPr>
              <w:spacing w:after="0" w:line="240" w:lineRule="auto"/>
            </w:pPr>
            <w:r>
              <w:rPr>
                <w:rFonts w:ascii="Times New Roman" w:hAnsi="Times New Roman"/>
                <w:sz w:val="21"/>
              </w:rPr>
              <w:t>Nên có</w:t>
            </w:r>
          </w:p>
        </w:tc>
        <w:tc>
          <w:tcPr>
            <w:tcW w:w="1938" w:type="dxa"/>
            <w:vAlign w:val="center"/>
          </w:tcPr>
          <w:p w14:paraId="501E6200">
            <w:pPr>
              <w:spacing w:after="0" w:line="240" w:lineRule="auto"/>
            </w:pPr>
            <w:r>
              <w:rPr>
                <w:rFonts w:ascii="Times New Roman" w:hAnsi="Times New Roman"/>
                <w:sz w:val="21"/>
              </w:rPr>
              <w:t>1</w:t>
            </w:r>
          </w:p>
        </w:tc>
        <w:tc>
          <w:tcPr>
            <w:tcW w:w="1938" w:type="dxa"/>
            <w:vAlign w:val="center"/>
          </w:tcPr>
          <w:p w14:paraId="07334474">
            <w:pPr>
              <w:spacing w:after="0" w:line="240" w:lineRule="auto"/>
            </w:pPr>
            <w:r>
              <w:rPr>
                <w:rFonts w:ascii="Times New Roman" w:hAnsi="Times New Roman"/>
                <w:sz w:val="21"/>
              </w:rPr>
              <w:t>Sprint 2</w:t>
            </w:r>
          </w:p>
        </w:tc>
      </w:tr>
      <w:tr w14:paraId="48992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1D148EF0">
            <w:pPr>
              <w:spacing w:after="0" w:line="240" w:lineRule="auto"/>
            </w:pPr>
            <w:r>
              <w:rPr>
                <w:rFonts w:ascii="Times New Roman" w:hAnsi="Times New Roman"/>
                <w:sz w:val="21"/>
              </w:rPr>
              <w:t>TV04</w:t>
            </w:r>
          </w:p>
        </w:tc>
        <w:tc>
          <w:tcPr>
            <w:tcW w:w="1938" w:type="dxa"/>
            <w:vAlign w:val="center"/>
          </w:tcPr>
          <w:p w14:paraId="23A6A2E5">
            <w:pPr>
              <w:spacing w:after="0" w:line="240" w:lineRule="auto"/>
              <w:ind w:firstLine="105" w:firstLineChars="50"/>
            </w:pPr>
            <w:r>
              <w:rPr>
                <w:rFonts w:ascii="Times New Roman" w:hAnsi="Times New Roman"/>
                <w:sz w:val="21"/>
              </w:rPr>
              <w:t>Là quản trị viên, tôi muốn khóa/mở tài khoản khi phát hiện bất thường.</w:t>
            </w:r>
          </w:p>
        </w:tc>
        <w:tc>
          <w:tcPr>
            <w:tcW w:w="1938" w:type="dxa"/>
            <w:vAlign w:val="center"/>
          </w:tcPr>
          <w:p w14:paraId="61166625">
            <w:pPr>
              <w:spacing w:after="0" w:line="240" w:lineRule="auto"/>
            </w:pPr>
            <w:r>
              <w:rPr>
                <w:rFonts w:ascii="Times New Roman" w:hAnsi="Times New Roman"/>
                <w:sz w:val="21"/>
              </w:rPr>
              <w:t>Có thể có</w:t>
            </w:r>
          </w:p>
        </w:tc>
        <w:tc>
          <w:tcPr>
            <w:tcW w:w="1938" w:type="dxa"/>
            <w:vAlign w:val="center"/>
          </w:tcPr>
          <w:p w14:paraId="3B9B9B8F">
            <w:pPr>
              <w:spacing w:after="0" w:line="240" w:lineRule="auto"/>
            </w:pPr>
            <w:r>
              <w:rPr>
                <w:rFonts w:ascii="Times New Roman" w:hAnsi="Times New Roman"/>
                <w:sz w:val="21"/>
              </w:rPr>
              <w:t>2</w:t>
            </w:r>
          </w:p>
        </w:tc>
        <w:tc>
          <w:tcPr>
            <w:tcW w:w="1938" w:type="dxa"/>
            <w:vAlign w:val="center"/>
          </w:tcPr>
          <w:p w14:paraId="4E84AAFA">
            <w:pPr>
              <w:spacing w:after="0" w:line="240" w:lineRule="auto"/>
            </w:pPr>
            <w:r>
              <w:rPr>
                <w:rFonts w:ascii="Times New Roman" w:hAnsi="Times New Roman"/>
                <w:sz w:val="21"/>
              </w:rPr>
              <w:t>Sprint 3</w:t>
            </w:r>
          </w:p>
        </w:tc>
      </w:tr>
      <w:tr w14:paraId="48959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09BD48B7">
            <w:pPr>
              <w:spacing w:after="0" w:line="240" w:lineRule="auto"/>
            </w:pPr>
            <w:r>
              <w:rPr>
                <w:rFonts w:ascii="Times New Roman" w:hAnsi="Times New Roman"/>
                <w:sz w:val="21"/>
              </w:rPr>
              <w:t>TV05</w:t>
            </w:r>
          </w:p>
        </w:tc>
        <w:tc>
          <w:tcPr>
            <w:tcW w:w="1938" w:type="dxa"/>
            <w:vAlign w:val="center"/>
          </w:tcPr>
          <w:p w14:paraId="4D2130B3">
            <w:pPr>
              <w:spacing w:after="0" w:line="240" w:lineRule="auto"/>
              <w:ind w:firstLine="105" w:firstLineChars="50"/>
            </w:pPr>
            <w:r>
              <w:rPr>
                <w:rFonts w:ascii="Times New Roman" w:hAnsi="Times New Roman"/>
                <w:sz w:val="21"/>
              </w:rPr>
              <w:t>Là độc giả, tôi muốn tìm sách theo tên, ISBN, tác giả hoặc thể loại.</w:t>
            </w:r>
          </w:p>
        </w:tc>
        <w:tc>
          <w:tcPr>
            <w:tcW w:w="1938" w:type="dxa"/>
            <w:vAlign w:val="center"/>
          </w:tcPr>
          <w:p w14:paraId="1D6330D3">
            <w:pPr>
              <w:spacing w:after="0" w:line="240" w:lineRule="auto"/>
            </w:pPr>
            <w:r>
              <w:rPr>
                <w:rFonts w:ascii="Times New Roman" w:hAnsi="Times New Roman"/>
                <w:sz w:val="21"/>
              </w:rPr>
              <w:t>Phải có</w:t>
            </w:r>
          </w:p>
        </w:tc>
        <w:tc>
          <w:tcPr>
            <w:tcW w:w="1938" w:type="dxa"/>
            <w:vAlign w:val="center"/>
          </w:tcPr>
          <w:p w14:paraId="20DC03AA">
            <w:pPr>
              <w:spacing w:after="0" w:line="240" w:lineRule="auto"/>
            </w:pPr>
            <w:r>
              <w:rPr>
                <w:rFonts w:ascii="Times New Roman" w:hAnsi="Times New Roman"/>
                <w:sz w:val="21"/>
              </w:rPr>
              <w:t>3</w:t>
            </w:r>
          </w:p>
        </w:tc>
        <w:tc>
          <w:tcPr>
            <w:tcW w:w="1938" w:type="dxa"/>
            <w:vAlign w:val="center"/>
          </w:tcPr>
          <w:p w14:paraId="7DC86C85">
            <w:pPr>
              <w:spacing w:after="0" w:line="240" w:lineRule="auto"/>
            </w:pPr>
            <w:r>
              <w:rPr>
                <w:rFonts w:ascii="Times New Roman" w:hAnsi="Times New Roman"/>
                <w:sz w:val="21"/>
              </w:rPr>
              <w:t>Sprint 1</w:t>
            </w:r>
          </w:p>
        </w:tc>
      </w:tr>
      <w:tr w14:paraId="4AF04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2A6BB7FF">
            <w:pPr>
              <w:spacing w:after="0" w:line="240" w:lineRule="auto"/>
            </w:pPr>
            <w:r>
              <w:rPr>
                <w:rFonts w:ascii="Times New Roman" w:hAnsi="Times New Roman"/>
                <w:sz w:val="21"/>
              </w:rPr>
              <w:t>TV06</w:t>
            </w:r>
          </w:p>
        </w:tc>
        <w:tc>
          <w:tcPr>
            <w:tcW w:w="1938" w:type="dxa"/>
            <w:vAlign w:val="center"/>
          </w:tcPr>
          <w:p w14:paraId="0B2799E2">
            <w:pPr>
              <w:spacing w:after="0" w:line="240" w:lineRule="auto"/>
              <w:ind w:firstLine="105" w:firstLineChars="50"/>
            </w:pPr>
            <w:r>
              <w:rPr>
                <w:rFonts w:ascii="Times New Roman" w:hAnsi="Times New Roman"/>
                <w:sz w:val="21"/>
              </w:rPr>
              <w:t>Là độc giả, tôi muốn xem vị trí và trạng thái của sách.</w:t>
            </w:r>
          </w:p>
        </w:tc>
        <w:tc>
          <w:tcPr>
            <w:tcW w:w="1938" w:type="dxa"/>
            <w:vAlign w:val="center"/>
          </w:tcPr>
          <w:p w14:paraId="2E72DFB4">
            <w:pPr>
              <w:spacing w:after="0" w:line="240" w:lineRule="auto"/>
            </w:pPr>
            <w:r>
              <w:rPr>
                <w:rFonts w:ascii="Times New Roman" w:hAnsi="Times New Roman"/>
                <w:sz w:val="21"/>
              </w:rPr>
              <w:t>Phải có</w:t>
            </w:r>
          </w:p>
        </w:tc>
        <w:tc>
          <w:tcPr>
            <w:tcW w:w="1938" w:type="dxa"/>
            <w:vAlign w:val="center"/>
          </w:tcPr>
          <w:p w14:paraId="7E371B10">
            <w:pPr>
              <w:spacing w:after="0" w:line="240" w:lineRule="auto"/>
            </w:pPr>
            <w:r>
              <w:rPr>
                <w:rFonts w:ascii="Times New Roman" w:hAnsi="Times New Roman"/>
                <w:sz w:val="21"/>
              </w:rPr>
              <w:t>2</w:t>
            </w:r>
          </w:p>
        </w:tc>
        <w:tc>
          <w:tcPr>
            <w:tcW w:w="1938" w:type="dxa"/>
            <w:vAlign w:val="center"/>
          </w:tcPr>
          <w:p w14:paraId="15A0B5A8">
            <w:pPr>
              <w:spacing w:after="0" w:line="240" w:lineRule="auto"/>
            </w:pPr>
            <w:r>
              <w:rPr>
                <w:rFonts w:ascii="Times New Roman" w:hAnsi="Times New Roman"/>
                <w:sz w:val="21"/>
              </w:rPr>
              <w:t>Sprint 1</w:t>
            </w:r>
          </w:p>
        </w:tc>
      </w:tr>
      <w:tr w14:paraId="4D8DC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630D3525">
            <w:pPr>
              <w:spacing w:after="0" w:line="240" w:lineRule="auto"/>
            </w:pPr>
            <w:r>
              <w:rPr>
                <w:rFonts w:ascii="Times New Roman" w:hAnsi="Times New Roman"/>
                <w:sz w:val="21"/>
              </w:rPr>
              <w:t>TV07</w:t>
            </w:r>
          </w:p>
        </w:tc>
        <w:tc>
          <w:tcPr>
            <w:tcW w:w="1938" w:type="dxa"/>
            <w:vAlign w:val="center"/>
          </w:tcPr>
          <w:p w14:paraId="3EA9F5E6">
            <w:pPr>
              <w:spacing w:after="0" w:line="240" w:lineRule="auto"/>
              <w:ind w:firstLine="105" w:firstLineChars="50"/>
            </w:pPr>
            <w:r>
              <w:rPr>
                <w:rFonts w:ascii="Times New Roman" w:hAnsi="Times New Roman"/>
                <w:sz w:val="21"/>
              </w:rPr>
              <w:t>Là độc giả, tôi muốn xem thông tin chi tiết của sách.</w:t>
            </w:r>
          </w:p>
        </w:tc>
        <w:tc>
          <w:tcPr>
            <w:tcW w:w="1938" w:type="dxa"/>
            <w:vAlign w:val="center"/>
          </w:tcPr>
          <w:p w14:paraId="2214F2AF">
            <w:pPr>
              <w:spacing w:after="0" w:line="240" w:lineRule="auto"/>
            </w:pPr>
            <w:r>
              <w:rPr>
                <w:rFonts w:ascii="Times New Roman" w:hAnsi="Times New Roman"/>
                <w:sz w:val="21"/>
              </w:rPr>
              <w:t>Phải có</w:t>
            </w:r>
          </w:p>
        </w:tc>
        <w:tc>
          <w:tcPr>
            <w:tcW w:w="1938" w:type="dxa"/>
            <w:vAlign w:val="center"/>
          </w:tcPr>
          <w:p w14:paraId="2F1C0913">
            <w:pPr>
              <w:spacing w:after="0" w:line="240" w:lineRule="auto"/>
            </w:pPr>
            <w:r>
              <w:rPr>
                <w:rFonts w:ascii="Times New Roman" w:hAnsi="Times New Roman"/>
                <w:sz w:val="21"/>
              </w:rPr>
              <w:t>2</w:t>
            </w:r>
          </w:p>
        </w:tc>
        <w:tc>
          <w:tcPr>
            <w:tcW w:w="1938" w:type="dxa"/>
            <w:vAlign w:val="center"/>
          </w:tcPr>
          <w:p w14:paraId="7D58D4C3">
            <w:pPr>
              <w:spacing w:after="0" w:line="240" w:lineRule="auto"/>
            </w:pPr>
            <w:r>
              <w:rPr>
                <w:rFonts w:ascii="Times New Roman" w:hAnsi="Times New Roman"/>
                <w:sz w:val="21"/>
              </w:rPr>
              <w:t>Sprint 1</w:t>
            </w:r>
          </w:p>
        </w:tc>
      </w:tr>
      <w:tr w14:paraId="0D344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138412CE">
            <w:pPr>
              <w:spacing w:after="0" w:line="240" w:lineRule="auto"/>
            </w:pPr>
            <w:r>
              <w:rPr>
                <w:rFonts w:ascii="Times New Roman" w:hAnsi="Times New Roman"/>
                <w:sz w:val="21"/>
              </w:rPr>
              <w:t>TV08</w:t>
            </w:r>
          </w:p>
        </w:tc>
        <w:tc>
          <w:tcPr>
            <w:tcW w:w="1938" w:type="dxa"/>
            <w:vAlign w:val="center"/>
          </w:tcPr>
          <w:p w14:paraId="076B44C3">
            <w:pPr>
              <w:spacing w:after="0" w:line="240" w:lineRule="auto"/>
              <w:ind w:firstLine="105" w:firstLineChars="50"/>
            </w:pPr>
            <w:r>
              <w:rPr>
                <w:rFonts w:ascii="Times New Roman" w:hAnsi="Times New Roman"/>
                <w:sz w:val="21"/>
              </w:rPr>
              <w:t>Là thủ thư, tôi muốn thêm/sửa/xóa thông tin sách.</w:t>
            </w:r>
          </w:p>
        </w:tc>
        <w:tc>
          <w:tcPr>
            <w:tcW w:w="1938" w:type="dxa"/>
            <w:vAlign w:val="center"/>
          </w:tcPr>
          <w:p w14:paraId="25B6EE1D">
            <w:pPr>
              <w:spacing w:after="0" w:line="240" w:lineRule="auto"/>
            </w:pPr>
            <w:r>
              <w:rPr>
                <w:rFonts w:ascii="Times New Roman" w:hAnsi="Times New Roman"/>
                <w:sz w:val="21"/>
              </w:rPr>
              <w:t>Phải có</w:t>
            </w:r>
          </w:p>
        </w:tc>
        <w:tc>
          <w:tcPr>
            <w:tcW w:w="1938" w:type="dxa"/>
            <w:vAlign w:val="center"/>
          </w:tcPr>
          <w:p w14:paraId="25E98DA8">
            <w:pPr>
              <w:spacing w:after="0" w:line="240" w:lineRule="auto"/>
            </w:pPr>
            <w:r>
              <w:rPr>
                <w:rFonts w:ascii="Times New Roman" w:hAnsi="Times New Roman"/>
                <w:sz w:val="21"/>
              </w:rPr>
              <w:t>3</w:t>
            </w:r>
          </w:p>
        </w:tc>
        <w:tc>
          <w:tcPr>
            <w:tcW w:w="1938" w:type="dxa"/>
            <w:vAlign w:val="center"/>
          </w:tcPr>
          <w:p w14:paraId="162ECD53">
            <w:pPr>
              <w:spacing w:after="0" w:line="240" w:lineRule="auto"/>
            </w:pPr>
            <w:r>
              <w:rPr>
                <w:rFonts w:ascii="Times New Roman" w:hAnsi="Times New Roman"/>
                <w:sz w:val="21"/>
              </w:rPr>
              <w:t>Sprint 1</w:t>
            </w:r>
          </w:p>
        </w:tc>
      </w:tr>
      <w:tr w14:paraId="60A5C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6C8F7A07">
            <w:pPr>
              <w:spacing w:after="0" w:line="240" w:lineRule="auto"/>
            </w:pPr>
            <w:r>
              <w:rPr>
                <w:rFonts w:ascii="Times New Roman" w:hAnsi="Times New Roman"/>
                <w:sz w:val="21"/>
              </w:rPr>
              <w:t>TV09</w:t>
            </w:r>
          </w:p>
        </w:tc>
        <w:tc>
          <w:tcPr>
            <w:tcW w:w="1938" w:type="dxa"/>
            <w:vAlign w:val="center"/>
          </w:tcPr>
          <w:p w14:paraId="65C79E43">
            <w:pPr>
              <w:spacing w:after="0" w:line="240" w:lineRule="auto"/>
              <w:ind w:firstLine="105" w:firstLineChars="50"/>
            </w:pPr>
            <w:r>
              <w:rPr>
                <w:rFonts w:ascii="Times New Roman" w:hAnsi="Times New Roman"/>
                <w:sz w:val="21"/>
              </w:rPr>
              <w:t>Là thủ thư, tôi muốn quản lý từng bản sao của một đầu sách.</w:t>
            </w:r>
          </w:p>
        </w:tc>
        <w:tc>
          <w:tcPr>
            <w:tcW w:w="1938" w:type="dxa"/>
            <w:vAlign w:val="center"/>
          </w:tcPr>
          <w:p w14:paraId="54BBCEB2">
            <w:pPr>
              <w:spacing w:after="0" w:line="240" w:lineRule="auto"/>
            </w:pPr>
            <w:r>
              <w:rPr>
                <w:rFonts w:ascii="Times New Roman" w:hAnsi="Times New Roman"/>
                <w:sz w:val="21"/>
              </w:rPr>
              <w:t>Phải có</w:t>
            </w:r>
          </w:p>
        </w:tc>
        <w:tc>
          <w:tcPr>
            <w:tcW w:w="1938" w:type="dxa"/>
            <w:vAlign w:val="center"/>
          </w:tcPr>
          <w:p w14:paraId="42E63F8F">
            <w:pPr>
              <w:spacing w:after="0" w:line="240" w:lineRule="auto"/>
            </w:pPr>
            <w:r>
              <w:rPr>
                <w:rFonts w:ascii="Times New Roman" w:hAnsi="Times New Roman"/>
                <w:sz w:val="21"/>
              </w:rPr>
              <w:t>3</w:t>
            </w:r>
          </w:p>
        </w:tc>
        <w:tc>
          <w:tcPr>
            <w:tcW w:w="1938" w:type="dxa"/>
            <w:vAlign w:val="center"/>
          </w:tcPr>
          <w:p w14:paraId="4C4EDDE3">
            <w:pPr>
              <w:spacing w:after="0" w:line="240" w:lineRule="auto"/>
            </w:pPr>
            <w:r>
              <w:rPr>
                <w:rFonts w:ascii="Times New Roman" w:hAnsi="Times New Roman"/>
                <w:sz w:val="21"/>
              </w:rPr>
              <w:t>Sprint 1</w:t>
            </w:r>
          </w:p>
        </w:tc>
      </w:tr>
      <w:tr w14:paraId="224EF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46D462C3">
            <w:pPr>
              <w:spacing w:after="0" w:line="240" w:lineRule="auto"/>
            </w:pPr>
            <w:r>
              <w:rPr>
                <w:rFonts w:ascii="Times New Roman" w:hAnsi="Times New Roman"/>
                <w:sz w:val="21"/>
              </w:rPr>
              <w:t>TV10</w:t>
            </w:r>
          </w:p>
        </w:tc>
        <w:tc>
          <w:tcPr>
            <w:tcW w:w="1938" w:type="dxa"/>
            <w:vAlign w:val="center"/>
          </w:tcPr>
          <w:p w14:paraId="7DA93DBB">
            <w:pPr>
              <w:spacing w:after="0" w:line="240" w:lineRule="auto"/>
              <w:ind w:firstLine="105" w:firstLineChars="50"/>
            </w:pPr>
            <w:r>
              <w:rPr>
                <w:rFonts w:ascii="Times New Roman" w:hAnsi="Times New Roman"/>
                <w:sz w:val="21"/>
              </w:rPr>
              <w:t>Là thủ thư, tôi muốn quản lý tác giả và thể loại.</w:t>
            </w:r>
          </w:p>
        </w:tc>
        <w:tc>
          <w:tcPr>
            <w:tcW w:w="1938" w:type="dxa"/>
            <w:vAlign w:val="center"/>
          </w:tcPr>
          <w:p w14:paraId="41156AAA">
            <w:pPr>
              <w:spacing w:after="0" w:line="240" w:lineRule="auto"/>
            </w:pPr>
            <w:r>
              <w:rPr>
                <w:rFonts w:ascii="Times New Roman" w:hAnsi="Times New Roman"/>
                <w:sz w:val="21"/>
              </w:rPr>
              <w:t>Nên có</w:t>
            </w:r>
          </w:p>
        </w:tc>
        <w:tc>
          <w:tcPr>
            <w:tcW w:w="1938" w:type="dxa"/>
            <w:vAlign w:val="center"/>
          </w:tcPr>
          <w:p w14:paraId="12E9DF21">
            <w:pPr>
              <w:spacing w:after="0" w:line="240" w:lineRule="auto"/>
            </w:pPr>
            <w:r>
              <w:rPr>
                <w:rFonts w:ascii="Times New Roman" w:hAnsi="Times New Roman"/>
                <w:sz w:val="21"/>
              </w:rPr>
              <w:t>2</w:t>
            </w:r>
          </w:p>
        </w:tc>
        <w:tc>
          <w:tcPr>
            <w:tcW w:w="1938" w:type="dxa"/>
            <w:vAlign w:val="center"/>
          </w:tcPr>
          <w:p w14:paraId="6E12EA98">
            <w:pPr>
              <w:spacing w:after="0" w:line="240" w:lineRule="auto"/>
            </w:pPr>
            <w:r>
              <w:rPr>
                <w:rFonts w:ascii="Times New Roman" w:hAnsi="Times New Roman"/>
                <w:sz w:val="21"/>
              </w:rPr>
              <w:t>Sprint 1</w:t>
            </w:r>
          </w:p>
        </w:tc>
      </w:tr>
      <w:tr w14:paraId="28E49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2E257B1D">
            <w:pPr>
              <w:spacing w:after="0" w:line="240" w:lineRule="auto"/>
            </w:pPr>
            <w:r>
              <w:rPr>
                <w:rFonts w:ascii="Times New Roman" w:hAnsi="Times New Roman"/>
                <w:sz w:val="21"/>
              </w:rPr>
              <w:t>TV11</w:t>
            </w:r>
          </w:p>
        </w:tc>
        <w:tc>
          <w:tcPr>
            <w:tcW w:w="1938" w:type="dxa"/>
            <w:vAlign w:val="center"/>
          </w:tcPr>
          <w:p w14:paraId="6A805871">
            <w:pPr>
              <w:spacing w:after="0" w:line="240" w:lineRule="auto"/>
              <w:ind w:firstLine="105" w:firstLineChars="50"/>
            </w:pPr>
            <w:r>
              <w:rPr>
                <w:rFonts w:ascii="Times New Roman" w:hAnsi="Times New Roman"/>
                <w:sz w:val="21"/>
              </w:rPr>
              <w:t>Là độc giả, tôi muốn gửi yêu cầu mượn sách.</w:t>
            </w:r>
          </w:p>
        </w:tc>
        <w:tc>
          <w:tcPr>
            <w:tcW w:w="1938" w:type="dxa"/>
            <w:vAlign w:val="center"/>
          </w:tcPr>
          <w:p w14:paraId="0F2078D9">
            <w:pPr>
              <w:spacing w:after="0" w:line="240" w:lineRule="auto"/>
            </w:pPr>
            <w:r>
              <w:rPr>
                <w:rFonts w:ascii="Times New Roman" w:hAnsi="Times New Roman"/>
                <w:sz w:val="21"/>
              </w:rPr>
              <w:t>Phải có</w:t>
            </w:r>
          </w:p>
        </w:tc>
        <w:tc>
          <w:tcPr>
            <w:tcW w:w="1938" w:type="dxa"/>
            <w:vAlign w:val="center"/>
          </w:tcPr>
          <w:p w14:paraId="364D6718">
            <w:pPr>
              <w:spacing w:after="0" w:line="240" w:lineRule="auto"/>
            </w:pPr>
            <w:r>
              <w:rPr>
                <w:rFonts w:ascii="Times New Roman" w:hAnsi="Times New Roman"/>
                <w:sz w:val="21"/>
              </w:rPr>
              <w:t>3</w:t>
            </w:r>
          </w:p>
        </w:tc>
        <w:tc>
          <w:tcPr>
            <w:tcW w:w="1938" w:type="dxa"/>
            <w:vAlign w:val="center"/>
          </w:tcPr>
          <w:p w14:paraId="50FB6358">
            <w:pPr>
              <w:spacing w:after="0" w:line="240" w:lineRule="auto"/>
            </w:pPr>
            <w:r>
              <w:rPr>
                <w:rFonts w:ascii="Times New Roman" w:hAnsi="Times New Roman"/>
                <w:sz w:val="21"/>
              </w:rPr>
              <w:t>Sprint 2</w:t>
            </w:r>
          </w:p>
        </w:tc>
      </w:tr>
      <w:tr w14:paraId="7938A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0A7096AC">
            <w:pPr>
              <w:spacing w:after="0" w:line="240" w:lineRule="auto"/>
            </w:pPr>
            <w:r>
              <w:rPr>
                <w:rFonts w:ascii="Times New Roman" w:hAnsi="Times New Roman"/>
                <w:sz w:val="21"/>
              </w:rPr>
              <w:t>TV12</w:t>
            </w:r>
          </w:p>
        </w:tc>
        <w:tc>
          <w:tcPr>
            <w:tcW w:w="1938" w:type="dxa"/>
            <w:vAlign w:val="center"/>
          </w:tcPr>
          <w:p w14:paraId="6F74E6F9">
            <w:pPr>
              <w:spacing w:after="0" w:line="240" w:lineRule="auto"/>
              <w:ind w:firstLine="105" w:firstLineChars="50"/>
            </w:pPr>
            <w:r>
              <w:rPr>
                <w:rFonts w:ascii="Times New Roman" w:hAnsi="Times New Roman"/>
                <w:sz w:val="21"/>
              </w:rPr>
              <w:t>Là thủ thư, tôi muốn duyệt yêu cầu mượn.</w:t>
            </w:r>
          </w:p>
        </w:tc>
        <w:tc>
          <w:tcPr>
            <w:tcW w:w="1938" w:type="dxa"/>
            <w:vAlign w:val="center"/>
          </w:tcPr>
          <w:p w14:paraId="22EDA88C">
            <w:pPr>
              <w:spacing w:after="0" w:line="240" w:lineRule="auto"/>
            </w:pPr>
            <w:r>
              <w:rPr>
                <w:rFonts w:ascii="Times New Roman" w:hAnsi="Times New Roman"/>
                <w:sz w:val="21"/>
              </w:rPr>
              <w:t>Phải có</w:t>
            </w:r>
          </w:p>
        </w:tc>
        <w:tc>
          <w:tcPr>
            <w:tcW w:w="1938" w:type="dxa"/>
            <w:vAlign w:val="center"/>
          </w:tcPr>
          <w:p w14:paraId="41D99C6F">
            <w:pPr>
              <w:spacing w:after="0" w:line="240" w:lineRule="auto"/>
            </w:pPr>
            <w:r>
              <w:rPr>
                <w:rFonts w:ascii="Times New Roman" w:hAnsi="Times New Roman"/>
                <w:sz w:val="21"/>
              </w:rPr>
              <w:t>3</w:t>
            </w:r>
          </w:p>
        </w:tc>
        <w:tc>
          <w:tcPr>
            <w:tcW w:w="1938" w:type="dxa"/>
            <w:vAlign w:val="center"/>
          </w:tcPr>
          <w:p w14:paraId="1A8AF2E4">
            <w:pPr>
              <w:spacing w:after="0" w:line="240" w:lineRule="auto"/>
            </w:pPr>
            <w:r>
              <w:rPr>
                <w:rFonts w:ascii="Times New Roman" w:hAnsi="Times New Roman"/>
                <w:sz w:val="21"/>
              </w:rPr>
              <w:t>Sprint 2</w:t>
            </w:r>
          </w:p>
        </w:tc>
      </w:tr>
      <w:tr w14:paraId="5D9BC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64902F00">
            <w:pPr>
              <w:spacing w:after="0" w:line="240" w:lineRule="auto"/>
            </w:pPr>
            <w:r>
              <w:rPr>
                <w:rFonts w:ascii="Times New Roman" w:hAnsi="Times New Roman"/>
                <w:sz w:val="21"/>
              </w:rPr>
              <w:t>TV13</w:t>
            </w:r>
          </w:p>
        </w:tc>
        <w:tc>
          <w:tcPr>
            <w:tcW w:w="1938" w:type="dxa"/>
            <w:vAlign w:val="center"/>
          </w:tcPr>
          <w:p w14:paraId="73192BDE">
            <w:pPr>
              <w:spacing w:after="0" w:line="240" w:lineRule="auto"/>
              <w:ind w:firstLine="105" w:firstLineChars="50"/>
            </w:pPr>
            <w:r>
              <w:rPr>
                <w:rFonts w:ascii="Times New Roman" w:hAnsi="Times New Roman"/>
                <w:sz w:val="21"/>
              </w:rPr>
              <w:t>Là thủ thư, tôi muốn ghi nhận việc giao sách.</w:t>
            </w:r>
          </w:p>
        </w:tc>
        <w:tc>
          <w:tcPr>
            <w:tcW w:w="1938" w:type="dxa"/>
            <w:vAlign w:val="center"/>
          </w:tcPr>
          <w:p w14:paraId="163D5A90">
            <w:pPr>
              <w:spacing w:after="0" w:line="240" w:lineRule="auto"/>
            </w:pPr>
            <w:r>
              <w:rPr>
                <w:rFonts w:ascii="Times New Roman" w:hAnsi="Times New Roman"/>
                <w:sz w:val="21"/>
              </w:rPr>
              <w:t>Phải có</w:t>
            </w:r>
          </w:p>
        </w:tc>
        <w:tc>
          <w:tcPr>
            <w:tcW w:w="1938" w:type="dxa"/>
            <w:vAlign w:val="center"/>
          </w:tcPr>
          <w:p w14:paraId="3E5F7DC4">
            <w:pPr>
              <w:spacing w:after="0" w:line="240" w:lineRule="auto"/>
            </w:pPr>
            <w:r>
              <w:rPr>
                <w:rFonts w:ascii="Times New Roman" w:hAnsi="Times New Roman"/>
                <w:sz w:val="21"/>
              </w:rPr>
              <w:t>2</w:t>
            </w:r>
          </w:p>
        </w:tc>
        <w:tc>
          <w:tcPr>
            <w:tcW w:w="1938" w:type="dxa"/>
            <w:vAlign w:val="center"/>
          </w:tcPr>
          <w:p w14:paraId="29D00039">
            <w:pPr>
              <w:spacing w:after="0" w:line="240" w:lineRule="auto"/>
            </w:pPr>
            <w:r>
              <w:rPr>
                <w:rFonts w:ascii="Times New Roman" w:hAnsi="Times New Roman"/>
                <w:sz w:val="21"/>
              </w:rPr>
              <w:t>Sprint 2</w:t>
            </w:r>
          </w:p>
        </w:tc>
      </w:tr>
      <w:tr w14:paraId="13D65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5802C44D">
            <w:pPr>
              <w:spacing w:after="0" w:line="240" w:lineRule="auto"/>
            </w:pPr>
            <w:r>
              <w:rPr>
                <w:rFonts w:ascii="Times New Roman" w:hAnsi="Times New Roman"/>
                <w:sz w:val="21"/>
              </w:rPr>
              <w:t>TV14</w:t>
            </w:r>
          </w:p>
        </w:tc>
        <w:tc>
          <w:tcPr>
            <w:tcW w:w="1938" w:type="dxa"/>
            <w:vAlign w:val="center"/>
          </w:tcPr>
          <w:p w14:paraId="31C1F348">
            <w:pPr>
              <w:spacing w:after="0" w:line="240" w:lineRule="auto"/>
              <w:ind w:firstLine="105" w:firstLineChars="50"/>
            </w:pPr>
            <w:r>
              <w:rPr>
                <w:rFonts w:ascii="Times New Roman" w:hAnsi="Times New Roman"/>
                <w:sz w:val="21"/>
              </w:rPr>
              <w:t>Là độc giả, tôi muốn xem hạn trả và lịch sử mượn.</w:t>
            </w:r>
          </w:p>
        </w:tc>
        <w:tc>
          <w:tcPr>
            <w:tcW w:w="1938" w:type="dxa"/>
            <w:vAlign w:val="center"/>
          </w:tcPr>
          <w:p w14:paraId="780A53D5">
            <w:pPr>
              <w:spacing w:after="0" w:line="240" w:lineRule="auto"/>
            </w:pPr>
            <w:r>
              <w:rPr>
                <w:rFonts w:ascii="Times New Roman" w:hAnsi="Times New Roman"/>
                <w:sz w:val="21"/>
              </w:rPr>
              <w:t>Phải có</w:t>
            </w:r>
          </w:p>
        </w:tc>
        <w:tc>
          <w:tcPr>
            <w:tcW w:w="1938" w:type="dxa"/>
            <w:vAlign w:val="center"/>
          </w:tcPr>
          <w:p w14:paraId="14D3359F">
            <w:pPr>
              <w:spacing w:after="0" w:line="240" w:lineRule="auto"/>
            </w:pPr>
            <w:r>
              <w:rPr>
                <w:rFonts w:ascii="Times New Roman" w:hAnsi="Times New Roman"/>
                <w:sz w:val="21"/>
              </w:rPr>
              <w:t>2</w:t>
            </w:r>
          </w:p>
        </w:tc>
        <w:tc>
          <w:tcPr>
            <w:tcW w:w="1938" w:type="dxa"/>
            <w:vAlign w:val="center"/>
          </w:tcPr>
          <w:p w14:paraId="6B44E9A2">
            <w:pPr>
              <w:spacing w:after="0" w:line="240" w:lineRule="auto"/>
            </w:pPr>
            <w:r>
              <w:rPr>
                <w:rFonts w:ascii="Times New Roman" w:hAnsi="Times New Roman"/>
                <w:sz w:val="21"/>
              </w:rPr>
              <w:t>Sprint 2</w:t>
            </w:r>
          </w:p>
        </w:tc>
      </w:tr>
      <w:tr w14:paraId="187B3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75B33240">
            <w:pPr>
              <w:spacing w:after="0" w:line="240" w:lineRule="auto"/>
            </w:pPr>
            <w:r>
              <w:rPr>
                <w:rFonts w:ascii="Times New Roman" w:hAnsi="Times New Roman"/>
                <w:sz w:val="21"/>
              </w:rPr>
              <w:t>TV15</w:t>
            </w:r>
          </w:p>
        </w:tc>
        <w:tc>
          <w:tcPr>
            <w:tcW w:w="1938" w:type="dxa"/>
            <w:vAlign w:val="center"/>
          </w:tcPr>
          <w:p w14:paraId="51B502A0">
            <w:pPr>
              <w:spacing w:after="0" w:line="240" w:lineRule="auto"/>
              <w:ind w:firstLine="105" w:firstLineChars="50"/>
            </w:pPr>
            <w:r>
              <w:rPr>
                <w:rFonts w:ascii="Times New Roman" w:hAnsi="Times New Roman"/>
                <w:sz w:val="21"/>
              </w:rPr>
              <w:t>Là độc giả, tôi muốn gửi yêu cầu gia hạn sách.</w:t>
            </w:r>
          </w:p>
        </w:tc>
        <w:tc>
          <w:tcPr>
            <w:tcW w:w="1938" w:type="dxa"/>
            <w:vAlign w:val="center"/>
          </w:tcPr>
          <w:p w14:paraId="2D8C78A4">
            <w:pPr>
              <w:spacing w:after="0" w:line="240" w:lineRule="auto"/>
            </w:pPr>
            <w:r>
              <w:rPr>
                <w:rFonts w:ascii="Times New Roman" w:hAnsi="Times New Roman"/>
                <w:sz w:val="21"/>
              </w:rPr>
              <w:t>Nên có</w:t>
            </w:r>
          </w:p>
        </w:tc>
        <w:tc>
          <w:tcPr>
            <w:tcW w:w="1938" w:type="dxa"/>
            <w:vAlign w:val="center"/>
          </w:tcPr>
          <w:p w14:paraId="440D75FC">
            <w:pPr>
              <w:spacing w:after="0" w:line="240" w:lineRule="auto"/>
            </w:pPr>
            <w:r>
              <w:rPr>
                <w:rFonts w:ascii="Times New Roman" w:hAnsi="Times New Roman"/>
                <w:sz w:val="21"/>
              </w:rPr>
              <w:t>2</w:t>
            </w:r>
          </w:p>
        </w:tc>
        <w:tc>
          <w:tcPr>
            <w:tcW w:w="1938" w:type="dxa"/>
            <w:vAlign w:val="center"/>
          </w:tcPr>
          <w:p w14:paraId="4D72E928">
            <w:pPr>
              <w:spacing w:after="0" w:line="240" w:lineRule="auto"/>
            </w:pPr>
            <w:r>
              <w:rPr>
                <w:rFonts w:ascii="Times New Roman" w:hAnsi="Times New Roman"/>
                <w:sz w:val="21"/>
              </w:rPr>
              <w:t>Sprint 3</w:t>
            </w:r>
          </w:p>
        </w:tc>
      </w:tr>
      <w:tr w14:paraId="177CC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53DE6351">
            <w:pPr>
              <w:spacing w:after="0" w:line="240" w:lineRule="auto"/>
            </w:pPr>
            <w:r>
              <w:rPr>
                <w:rFonts w:ascii="Times New Roman" w:hAnsi="Times New Roman"/>
                <w:sz w:val="21"/>
              </w:rPr>
              <w:t>TV16</w:t>
            </w:r>
          </w:p>
        </w:tc>
        <w:tc>
          <w:tcPr>
            <w:tcW w:w="1938" w:type="dxa"/>
            <w:vAlign w:val="center"/>
          </w:tcPr>
          <w:p w14:paraId="7E95E3FB">
            <w:pPr>
              <w:spacing w:after="0" w:line="240" w:lineRule="auto"/>
              <w:ind w:firstLine="105" w:firstLineChars="50"/>
            </w:pPr>
            <w:r>
              <w:rPr>
                <w:rFonts w:ascii="Times New Roman" w:hAnsi="Times New Roman"/>
                <w:sz w:val="21"/>
              </w:rPr>
              <w:t>Là thủ thư, tôi muốn ghi nhận trả sách và cập nhật trạng thái bản sao.</w:t>
            </w:r>
          </w:p>
        </w:tc>
        <w:tc>
          <w:tcPr>
            <w:tcW w:w="1938" w:type="dxa"/>
            <w:vAlign w:val="center"/>
          </w:tcPr>
          <w:p w14:paraId="71CFA8FD">
            <w:pPr>
              <w:spacing w:after="0" w:line="240" w:lineRule="auto"/>
            </w:pPr>
            <w:r>
              <w:rPr>
                <w:rFonts w:ascii="Times New Roman" w:hAnsi="Times New Roman"/>
                <w:sz w:val="21"/>
              </w:rPr>
              <w:t>Phải có</w:t>
            </w:r>
          </w:p>
        </w:tc>
        <w:tc>
          <w:tcPr>
            <w:tcW w:w="1938" w:type="dxa"/>
            <w:vAlign w:val="center"/>
          </w:tcPr>
          <w:p w14:paraId="0D4C1592">
            <w:pPr>
              <w:spacing w:after="0" w:line="240" w:lineRule="auto"/>
            </w:pPr>
            <w:r>
              <w:rPr>
                <w:rFonts w:ascii="Times New Roman" w:hAnsi="Times New Roman"/>
                <w:sz w:val="21"/>
              </w:rPr>
              <w:t>3</w:t>
            </w:r>
          </w:p>
        </w:tc>
        <w:tc>
          <w:tcPr>
            <w:tcW w:w="1938" w:type="dxa"/>
            <w:vAlign w:val="center"/>
          </w:tcPr>
          <w:p w14:paraId="51EAB790">
            <w:pPr>
              <w:spacing w:after="0" w:line="240" w:lineRule="auto"/>
            </w:pPr>
            <w:r>
              <w:rPr>
                <w:rFonts w:ascii="Times New Roman" w:hAnsi="Times New Roman"/>
                <w:sz w:val="21"/>
              </w:rPr>
              <w:t>Sprint 2</w:t>
            </w:r>
          </w:p>
        </w:tc>
      </w:tr>
      <w:tr w14:paraId="7C23E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1F33E5F8">
            <w:pPr>
              <w:spacing w:after="0" w:line="240" w:lineRule="auto"/>
            </w:pPr>
            <w:r>
              <w:rPr>
                <w:rFonts w:ascii="Times New Roman" w:hAnsi="Times New Roman"/>
                <w:sz w:val="21"/>
              </w:rPr>
              <w:t>TV17</w:t>
            </w:r>
          </w:p>
        </w:tc>
        <w:tc>
          <w:tcPr>
            <w:tcW w:w="1938" w:type="dxa"/>
            <w:vAlign w:val="center"/>
          </w:tcPr>
          <w:p w14:paraId="0F58CC3B">
            <w:pPr>
              <w:spacing w:after="0" w:line="240" w:lineRule="auto"/>
              <w:ind w:firstLine="105" w:firstLineChars="50"/>
            </w:pPr>
            <w:r>
              <w:rPr>
                <w:rFonts w:ascii="Times New Roman" w:hAnsi="Times New Roman"/>
                <w:sz w:val="21"/>
              </w:rPr>
              <w:t>Là hệ thống, tôi muốn tự xác định sách quá hạn.</w:t>
            </w:r>
          </w:p>
        </w:tc>
        <w:tc>
          <w:tcPr>
            <w:tcW w:w="1938" w:type="dxa"/>
            <w:vAlign w:val="center"/>
          </w:tcPr>
          <w:p w14:paraId="555D07E6">
            <w:pPr>
              <w:spacing w:after="0" w:line="240" w:lineRule="auto"/>
            </w:pPr>
            <w:r>
              <w:rPr>
                <w:rFonts w:ascii="Times New Roman" w:hAnsi="Times New Roman"/>
                <w:sz w:val="21"/>
              </w:rPr>
              <w:t>Phải có</w:t>
            </w:r>
          </w:p>
        </w:tc>
        <w:tc>
          <w:tcPr>
            <w:tcW w:w="1938" w:type="dxa"/>
            <w:vAlign w:val="center"/>
          </w:tcPr>
          <w:p w14:paraId="741211B3">
            <w:pPr>
              <w:spacing w:after="0" w:line="240" w:lineRule="auto"/>
            </w:pPr>
            <w:r>
              <w:rPr>
                <w:rFonts w:ascii="Times New Roman" w:hAnsi="Times New Roman"/>
                <w:sz w:val="21"/>
              </w:rPr>
              <w:t>3</w:t>
            </w:r>
          </w:p>
        </w:tc>
        <w:tc>
          <w:tcPr>
            <w:tcW w:w="1938" w:type="dxa"/>
            <w:vAlign w:val="center"/>
          </w:tcPr>
          <w:p w14:paraId="7F1C71F0">
            <w:pPr>
              <w:spacing w:after="0" w:line="240" w:lineRule="auto"/>
            </w:pPr>
            <w:r>
              <w:rPr>
                <w:rFonts w:ascii="Times New Roman" w:hAnsi="Times New Roman"/>
                <w:sz w:val="21"/>
              </w:rPr>
              <w:t>Sprint 3</w:t>
            </w:r>
          </w:p>
        </w:tc>
      </w:tr>
      <w:tr w14:paraId="152AE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02D9ED4C">
            <w:pPr>
              <w:spacing w:after="0" w:line="240" w:lineRule="auto"/>
            </w:pPr>
            <w:r>
              <w:rPr>
                <w:rFonts w:ascii="Times New Roman" w:hAnsi="Times New Roman"/>
                <w:sz w:val="21"/>
              </w:rPr>
              <w:t>TV18</w:t>
            </w:r>
          </w:p>
        </w:tc>
        <w:tc>
          <w:tcPr>
            <w:tcW w:w="1938" w:type="dxa"/>
            <w:vAlign w:val="center"/>
          </w:tcPr>
          <w:p w14:paraId="080871EF">
            <w:pPr>
              <w:spacing w:after="0" w:line="240" w:lineRule="auto"/>
              <w:ind w:firstLine="105" w:firstLineChars="50"/>
            </w:pPr>
            <w:r>
              <w:rPr>
                <w:rFonts w:ascii="Times New Roman" w:hAnsi="Times New Roman"/>
                <w:sz w:val="21"/>
              </w:rPr>
              <w:t>Là thủ thư, tôi muốn ghi nhận tiền phạt quá hạn/hư hỏng.</w:t>
            </w:r>
          </w:p>
        </w:tc>
        <w:tc>
          <w:tcPr>
            <w:tcW w:w="1938" w:type="dxa"/>
            <w:vAlign w:val="center"/>
          </w:tcPr>
          <w:p w14:paraId="428C6970">
            <w:pPr>
              <w:spacing w:after="0" w:line="240" w:lineRule="auto"/>
            </w:pPr>
            <w:r>
              <w:rPr>
                <w:rFonts w:ascii="Times New Roman" w:hAnsi="Times New Roman"/>
                <w:sz w:val="21"/>
              </w:rPr>
              <w:t>Nên có</w:t>
            </w:r>
          </w:p>
        </w:tc>
        <w:tc>
          <w:tcPr>
            <w:tcW w:w="1938" w:type="dxa"/>
            <w:vAlign w:val="center"/>
          </w:tcPr>
          <w:p w14:paraId="1E274704">
            <w:pPr>
              <w:spacing w:after="0" w:line="240" w:lineRule="auto"/>
            </w:pPr>
            <w:r>
              <w:rPr>
                <w:rFonts w:ascii="Times New Roman" w:hAnsi="Times New Roman"/>
                <w:sz w:val="21"/>
              </w:rPr>
              <w:t>2</w:t>
            </w:r>
          </w:p>
        </w:tc>
        <w:tc>
          <w:tcPr>
            <w:tcW w:w="1938" w:type="dxa"/>
            <w:vAlign w:val="center"/>
          </w:tcPr>
          <w:p w14:paraId="78FB43FA">
            <w:pPr>
              <w:spacing w:after="0" w:line="240" w:lineRule="auto"/>
            </w:pPr>
            <w:r>
              <w:rPr>
                <w:rFonts w:ascii="Times New Roman" w:hAnsi="Times New Roman"/>
                <w:sz w:val="21"/>
              </w:rPr>
              <w:t>Sprint 3</w:t>
            </w:r>
          </w:p>
        </w:tc>
      </w:tr>
      <w:tr w14:paraId="7B39D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46CA54D5">
            <w:pPr>
              <w:spacing w:after="0" w:line="240" w:lineRule="auto"/>
            </w:pPr>
            <w:r>
              <w:rPr>
                <w:rFonts w:ascii="Times New Roman" w:hAnsi="Times New Roman"/>
                <w:sz w:val="21"/>
              </w:rPr>
              <w:t>TV19</w:t>
            </w:r>
          </w:p>
        </w:tc>
        <w:tc>
          <w:tcPr>
            <w:tcW w:w="1938" w:type="dxa"/>
            <w:vAlign w:val="center"/>
          </w:tcPr>
          <w:p w14:paraId="41E6AADE">
            <w:pPr>
              <w:spacing w:after="0" w:line="240" w:lineRule="auto"/>
              <w:ind w:firstLine="105" w:firstLineChars="50"/>
            </w:pPr>
            <w:r>
              <w:rPr>
                <w:rFonts w:ascii="Times New Roman" w:hAnsi="Times New Roman"/>
                <w:sz w:val="21"/>
              </w:rPr>
              <w:t>Là độc giả, tôi muốn đặt trước sách đang được mượn.</w:t>
            </w:r>
          </w:p>
        </w:tc>
        <w:tc>
          <w:tcPr>
            <w:tcW w:w="1938" w:type="dxa"/>
            <w:vAlign w:val="center"/>
          </w:tcPr>
          <w:p w14:paraId="17D1DE0C">
            <w:pPr>
              <w:spacing w:after="0" w:line="240" w:lineRule="auto"/>
            </w:pPr>
            <w:r>
              <w:rPr>
                <w:rFonts w:ascii="Times New Roman" w:hAnsi="Times New Roman"/>
                <w:sz w:val="21"/>
              </w:rPr>
              <w:t>Có thể có</w:t>
            </w:r>
          </w:p>
        </w:tc>
        <w:tc>
          <w:tcPr>
            <w:tcW w:w="1938" w:type="dxa"/>
            <w:vAlign w:val="center"/>
          </w:tcPr>
          <w:p w14:paraId="73F11BA0">
            <w:pPr>
              <w:spacing w:after="0" w:line="240" w:lineRule="auto"/>
            </w:pPr>
            <w:r>
              <w:rPr>
                <w:rFonts w:ascii="Times New Roman" w:hAnsi="Times New Roman"/>
                <w:sz w:val="21"/>
              </w:rPr>
              <w:t>3</w:t>
            </w:r>
          </w:p>
        </w:tc>
        <w:tc>
          <w:tcPr>
            <w:tcW w:w="1938" w:type="dxa"/>
            <w:vAlign w:val="center"/>
          </w:tcPr>
          <w:p w14:paraId="185BAE0A">
            <w:pPr>
              <w:spacing w:after="0" w:line="240" w:lineRule="auto"/>
            </w:pPr>
            <w:r>
              <w:rPr>
                <w:rFonts w:ascii="Times New Roman" w:hAnsi="Times New Roman"/>
                <w:sz w:val="21"/>
              </w:rPr>
              <w:t>Sprint 3</w:t>
            </w:r>
          </w:p>
        </w:tc>
      </w:tr>
      <w:tr w14:paraId="24B1E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4535E462">
            <w:pPr>
              <w:spacing w:after="0" w:line="240" w:lineRule="auto"/>
            </w:pPr>
            <w:r>
              <w:rPr>
                <w:rFonts w:ascii="Times New Roman" w:hAnsi="Times New Roman"/>
                <w:sz w:val="21"/>
              </w:rPr>
              <w:t>TV20</w:t>
            </w:r>
          </w:p>
        </w:tc>
        <w:tc>
          <w:tcPr>
            <w:tcW w:w="1938" w:type="dxa"/>
            <w:vAlign w:val="center"/>
          </w:tcPr>
          <w:p w14:paraId="24A2A48F">
            <w:pPr>
              <w:spacing w:after="0" w:line="240" w:lineRule="auto"/>
              <w:ind w:firstLine="105" w:firstLineChars="50"/>
            </w:pPr>
            <w:r>
              <w:rPr>
                <w:rFonts w:ascii="Times New Roman" w:hAnsi="Times New Roman"/>
                <w:sz w:val="21"/>
              </w:rPr>
              <w:t>Là hệ thống, tôi muốn thông báo khi sách đặt trước sẵn sàng.</w:t>
            </w:r>
          </w:p>
        </w:tc>
        <w:tc>
          <w:tcPr>
            <w:tcW w:w="1938" w:type="dxa"/>
            <w:vAlign w:val="center"/>
          </w:tcPr>
          <w:p w14:paraId="4F99BD78">
            <w:pPr>
              <w:spacing w:after="0" w:line="240" w:lineRule="auto"/>
            </w:pPr>
            <w:r>
              <w:rPr>
                <w:rFonts w:ascii="Times New Roman" w:hAnsi="Times New Roman"/>
                <w:sz w:val="21"/>
              </w:rPr>
              <w:t>Có thể có</w:t>
            </w:r>
          </w:p>
        </w:tc>
        <w:tc>
          <w:tcPr>
            <w:tcW w:w="1938" w:type="dxa"/>
            <w:vAlign w:val="center"/>
          </w:tcPr>
          <w:p w14:paraId="704C7E06">
            <w:pPr>
              <w:spacing w:after="0" w:line="240" w:lineRule="auto"/>
            </w:pPr>
            <w:r>
              <w:rPr>
                <w:rFonts w:ascii="Times New Roman" w:hAnsi="Times New Roman"/>
                <w:sz w:val="21"/>
              </w:rPr>
              <w:t>3</w:t>
            </w:r>
          </w:p>
        </w:tc>
        <w:tc>
          <w:tcPr>
            <w:tcW w:w="1938" w:type="dxa"/>
            <w:vAlign w:val="center"/>
          </w:tcPr>
          <w:p w14:paraId="27102217">
            <w:pPr>
              <w:spacing w:after="0" w:line="240" w:lineRule="auto"/>
            </w:pPr>
            <w:r>
              <w:rPr>
                <w:rFonts w:ascii="Times New Roman" w:hAnsi="Times New Roman"/>
                <w:sz w:val="21"/>
              </w:rPr>
              <w:t>Sprint 3</w:t>
            </w:r>
          </w:p>
        </w:tc>
      </w:tr>
      <w:tr w14:paraId="74A7F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64C0EBDA">
            <w:pPr>
              <w:spacing w:after="0" w:line="240" w:lineRule="auto"/>
            </w:pPr>
            <w:r>
              <w:rPr>
                <w:rFonts w:ascii="Times New Roman" w:hAnsi="Times New Roman"/>
                <w:sz w:val="21"/>
              </w:rPr>
              <w:t>TV21</w:t>
            </w:r>
          </w:p>
        </w:tc>
        <w:tc>
          <w:tcPr>
            <w:tcW w:w="1938" w:type="dxa"/>
            <w:vAlign w:val="center"/>
          </w:tcPr>
          <w:p w14:paraId="0CADA79D">
            <w:pPr>
              <w:spacing w:after="0" w:line="240" w:lineRule="auto"/>
              <w:ind w:firstLine="105" w:firstLineChars="50"/>
            </w:pPr>
            <w:r>
              <w:rPr>
                <w:rFonts w:ascii="Times New Roman" w:hAnsi="Times New Roman"/>
                <w:sz w:val="21"/>
              </w:rPr>
              <w:t>Là quản lý, tôi muốn xem số lượt mượn theo thời gian.</w:t>
            </w:r>
          </w:p>
        </w:tc>
        <w:tc>
          <w:tcPr>
            <w:tcW w:w="1938" w:type="dxa"/>
            <w:vAlign w:val="center"/>
          </w:tcPr>
          <w:p w14:paraId="45D8CF64">
            <w:pPr>
              <w:spacing w:after="0" w:line="240" w:lineRule="auto"/>
            </w:pPr>
            <w:r>
              <w:rPr>
                <w:rFonts w:ascii="Times New Roman" w:hAnsi="Times New Roman"/>
                <w:sz w:val="21"/>
              </w:rPr>
              <w:t>Nên có</w:t>
            </w:r>
          </w:p>
        </w:tc>
        <w:tc>
          <w:tcPr>
            <w:tcW w:w="1938" w:type="dxa"/>
            <w:vAlign w:val="center"/>
          </w:tcPr>
          <w:p w14:paraId="6293303C">
            <w:pPr>
              <w:spacing w:after="0" w:line="240" w:lineRule="auto"/>
            </w:pPr>
            <w:r>
              <w:rPr>
                <w:rFonts w:ascii="Times New Roman" w:hAnsi="Times New Roman"/>
                <w:sz w:val="21"/>
              </w:rPr>
              <w:t>3</w:t>
            </w:r>
          </w:p>
        </w:tc>
        <w:tc>
          <w:tcPr>
            <w:tcW w:w="1938" w:type="dxa"/>
            <w:vAlign w:val="center"/>
          </w:tcPr>
          <w:p w14:paraId="719B5347">
            <w:pPr>
              <w:spacing w:after="0" w:line="240" w:lineRule="auto"/>
            </w:pPr>
            <w:r>
              <w:rPr>
                <w:rFonts w:ascii="Times New Roman" w:hAnsi="Times New Roman"/>
                <w:sz w:val="21"/>
              </w:rPr>
              <w:t>Sprint 3</w:t>
            </w:r>
          </w:p>
        </w:tc>
      </w:tr>
      <w:tr w14:paraId="53B49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25F44519">
            <w:pPr>
              <w:spacing w:after="0" w:line="240" w:lineRule="auto"/>
            </w:pPr>
            <w:r>
              <w:rPr>
                <w:rFonts w:ascii="Times New Roman" w:hAnsi="Times New Roman"/>
                <w:sz w:val="21"/>
              </w:rPr>
              <w:t>TV22</w:t>
            </w:r>
          </w:p>
        </w:tc>
        <w:tc>
          <w:tcPr>
            <w:tcW w:w="1938" w:type="dxa"/>
            <w:vAlign w:val="center"/>
          </w:tcPr>
          <w:p w14:paraId="3919C8FA">
            <w:pPr>
              <w:spacing w:after="0" w:line="240" w:lineRule="auto"/>
              <w:ind w:firstLine="105" w:firstLineChars="50"/>
            </w:pPr>
            <w:r>
              <w:rPr>
                <w:rFonts w:ascii="Times New Roman" w:hAnsi="Times New Roman"/>
                <w:sz w:val="21"/>
              </w:rPr>
              <w:t>Là quản lý, tôi muốn xem sách được mượn nhiều.</w:t>
            </w:r>
          </w:p>
        </w:tc>
        <w:tc>
          <w:tcPr>
            <w:tcW w:w="1938" w:type="dxa"/>
            <w:vAlign w:val="center"/>
          </w:tcPr>
          <w:p w14:paraId="64753F30">
            <w:pPr>
              <w:spacing w:after="0" w:line="240" w:lineRule="auto"/>
            </w:pPr>
            <w:r>
              <w:rPr>
                <w:rFonts w:ascii="Times New Roman" w:hAnsi="Times New Roman"/>
                <w:sz w:val="21"/>
              </w:rPr>
              <w:t>Nên có</w:t>
            </w:r>
          </w:p>
        </w:tc>
        <w:tc>
          <w:tcPr>
            <w:tcW w:w="1938" w:type="dxa"/>
            <w:vAlign w:val="center"/>
          </w:tcPr>
          <w:p w14:paraId="02B2AD96">
            <w:pPr>
              <w:spacing w:after="0" w:line="240" w:lineRule="auto"/>
            </w:pPr>
            <w:r>
              <w:rPr>
                <w:rFonts w:ascii="Times New Roman" w:hAnsi="Times New Roman"/>
                <w:sz w:val="21"/>
              </w:rPr>
              <w:t>3</w:t>
            </w:r>
          </w:p>
        </w:tc>
        <w:tc>
          <w:tcPr>
            <w:tcW w:w="1938" w:type="dxa"/>
            <w:vAlign w:val="center"/>
          </w:tcPr>
          <w:p w14:paraId="7021141A">
            <w:pPr>
              <w:spacing w:after="0" w:line="240" w:lineRule="auto"/>
            </w:pPr>
            <w:r>
              <w:rPr>
                <w:rFonts w:ascii="Times New Roman" w:hAnsi="Times New Roman"/>
                <w:sz w:val="21"/>
              </w:rPr>
              <w:t>Sprint 3</w:t>
            </w:r>
          </w:p>
        </w:tc>
      </w:tr>
      <w:tr w14:paraId="5FEC7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1F37AEAF">
            <w:pPr>
              <w:spacing w:after="0" w:line="240" w:lineRule="auto"/>
            </w:pPr>
            <w:r>
              <w:rPr>
                <w:rFonts w:ascii="Times New Roman" w:hAnsi="Times New Roman"/>
                <w:sz w:val="21"/>
              </w:rPr>
              <w:t>TV23</w:t>
            </w:r>
          </w:p>
        </w:tc>
        <w:tc>
          <w:tcPr>
            <w:tcW w:w="1938" w:type="dxa"/>
            <w:vAlign w:val="center"/>
          </w:tcPr>
          <w:p w14:paraId="0B639EA6">
            <w:pPr>
              <w:spacing w:after="0" w:line="240" w:lineRule="auto"/>
              <w:ind w:firstLine="105" w:firstLineChars="50"/>
            </w:pPr>
            <w:r>
              <w:rPr>
                <w:rFonts w:ascii="Times New Roman" w:hAnsi="Times New Roman"/>
                <w:sz w:val="21"/>
              </w:rPr>
              <w:t>Là quản lý, tôi muốn xem danh sách sách quá hạn.</w:t>
            </w:r>
          </w:p>
        </w:tc>
        <w:tc>
          <w:tcPr>
            <w:tcW w:w="1938" w:type="dxa"/>
            <w:vAlign w:val="center"/>
          </w:tcPr>
          <w:p w14:paraId="3D6967E4">
            <w:pPr>
              <w:spacing w:after="0" w:line="240" w:lineRule="auto"/>
            </w:pPr>
            <w:r>
              <w:rPr>
                <w:rFonts w:ascii="Times New Roman" w:hAnsi="Times New Roman"/>
                <w:sz w:val="21"/>
              </w:rPr>
              <w:t>Phải có</w:t>
            </w:r>
          </w:p>
        </w:tc>
        <w:tc>
          <w:tcPr>
            <w:tcW w:w="1938" w:type="dxa"/>
            <w:vAlign w:val="center"/>
          </w:tcPr>
          <w:p w14:paraId="63454D7D">
            <w:pPr>
              <w:spacing w:after="0" w:line="240" w:lineRule="auto"/>
            </w:pPr>
            <w:r>
              <w:rPr>
                <w:rFonts w:ascii="Times New Roman" w:hAnsi="Times New Roman"/>
                <w:sz w:val="21"/>
              </w:rPr>
              <w:t>2</w:t>
            </w:r>
          </w:p>
        </w:tc>
        <w:tc>
          <w:tcPr>
            <w:tcW w:w="1938" w:type="dxa"/>
            <w:vAlign w:val="center"/>
          </w:tcPr>
          <w:p w14:paraId="66A635F0">
            <w:pPr>
              <w:spacing w:after="0" w:line="240" w:lineRule="auto"/>
            </w:pPr>
            <w:r>
              <w:rPr>
                <w:rFonts w:ascii="Times New Roman" w:hAnsi="Times New Roman"/>
                <w:sz w:val="21"/>
              </w:rPr>
              <w:t>Sprint 3</w:t>
            </w:r>
          </w:p>
        </w:tc>
      </w:tr>
      <w:tr w14:paraId="2BDF8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660E1303">
            <w:pPr>
              <w:spacing w:after="0" w:line="240" w:lineRule="auto"/>
            </w:pPr>
            <w:r>
              <w:rPr>
                <w:rFonts w:ascii="Times New Roman" w:hAnsi="Times New Roman"/>
                <w:sz w:val="21"/>
              </w:rPr>
              <w:t>TV24</w:t>
            </w:r>
          </w:p>
        </w:tc>
        <w:tc>
          <w:tcPr>
            <w:tcW w:w="1938" w:type="dxa"/>
            <w:vAlign w:val="center"/>
          </w:tcPr>
          <w:p w14:paraId="39B06669">
            <w:pPr>
              <w:spacing w:after="0" w:line="240" w:lineRule="auto"/>
              <w:ind w:firstLine="105" w:firstLineChars="50"/>
            </w:pPr>
            <w:r>
              <w:rPr>
                <w:rFonts w:ascii="Times New Roman" w:hAnsi="Times New Roman"/>
                <w:sz w:val="21"/>
              </w:rPr>
              <w:t>Là quản trị viên, tôi muốn phân quyền người dùng.</w:t>
            </w:r>
          </w:p>
        </w:tc>
        <w:tc>
          <w:tcPr>
            <w:tcW w:w="1938" w:type="dxa"/>
            <w:vAlign w:val="center"/>
          </w:tcPr>
          <w:p w14:paraId="6CC6F54C">
            <w:pPr>
              <w:spacing w:after="0" w:line="240" w:lineRule="auto"/>
            </w:pPr>
            <w:r>
              <w:rPr>
                <w:rFonts w:ascii="Times New Roman" w:hAnsi="Times New Roman"/>
                <w:sz w:val="21"/>
              </w:rPr>
              <w:t>Phải có</w:t>
            </w:r>
          </w:p>
        </w:tc>
        <w:tc>
          <w:tcPr>
            <w:tcW w:w="1938" w:type="dxa"/>
            <w:vAlign w:val="center"/>
          </w:tcPr>
          <w:p w14:paraId="055C365A">
            <w:pPr>
              <w:spacing w:after="0" w:line="240" w:lineRule="auto"/>
            </w:pPr>
            <w:r>
              <w:rPr>
                <w:rFonts w:ascii="Times New Roman" w:hAnsi="Times New Roman"/>
                <w:sz w:val="21"/>
              </w:rPr>
              <w:t>3</w:t>
            </w:r>
          </w:p>
        </w:tc>
        <w:tc>
          <w:tcPr>
            <w:tcW w:w="1938" w:type="dxa"/>
            <w:vAlign w:val="center"/>
          </w:tcPr>
          <w:p w14:paraId="6F407ED1">
            <w:pPr>
              <w:spacing w:after="0" w:line="240" w:lineRule="auto"/>
            </w:pPr>
            <w:r>
              <w:rPr>
                <w:rFonts w:ascii="Times New Roman" w:hAnsi="Times New Roman"/>
                <w:sz w:val="21"/>
              </w:rPr>
              <w:t>Sprint 1</w:t>
            </w:r>
          </w:p>
        </w:tc>
      </w:tr>
      <w:tr w14:paraId="36CA0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5F923A8C">
            <w:pPr>
              <w:spacing w:after="0" w:line="240" w:lineRule="auto"/>
            </w:pPr>
            <w:r>
              <w:rPr>
                <w:rFonts w:ascii="Times New Roman" w:hAnsi="Times New Roman"/>
                <w:sz w:val="21"/>
              </w:rPr>
              <w:t>TV25</w:t>
            </w:r>
          </w:p>
        </w:tc>
        <w:tc>
          <w:tcPr>
            <w:tcW w:w="1938" w:type="dxa"/>
            <w:vAlign w:val="center"/>
          </w:tcPr>
          <w:p w14:paraId="0272C5AB">
            <w:pPr>
              <w:spacing w:after="0" w:line="240" w:lineRule="auto"/>
              <w:ind w:firstLine="105" w:firstLineChars="50"/>
            </w:pPr>
            <w:r>
              <w:rPr>
                <w:rFonts w:ascii="Times New Roman" w:hAnsi="Times New Roman"/>
                <w:sz w:val="21"/>
              </w:rPr>
              <w:t>Là quản trị viên, tôi muốn xem nhật ký thao tác quan trọng.</w:t>
            </w:r>
          </w:p>
        </w:tc>
        <w:tc>
          <w:tcPr>
            <w:tcW w:w="1938" w:type="dxa"/>
            <w:vAlign w:val="center"/>
          </w:tcPr>
          <w:p w14:paraId="59165184">
            <w:pPr>
              <w:spacing w:after="0" w:line="240" w:lineRule="auto"/>
            </w:pPr>
            <w:r>
              <w:rPr>
                <w:rFonts w:ascii="Times New Roman" w:hAnsi="Times New Roman"/>
                <w:sz w:val="21"/>
              </w:rPr>
              <w:t>Có thể có</w:t>
            </w:r>
          </w:p>
        </w:tc>
        <w:tc>
          <w:tcPr>
            <w:tcW w:w="1938" w:type="dxa"/>
            <w:vAlign w:val="center"/>
          </w:tcPr>
          <w:p w14:paraId="1A69465E">
            <w:pPr>
              <w:spacing w:after="0" w:line="240" w:lineRule="auto"/>
            </w:pPr>
            <w:r>
              <w:rPr>
                <w:rFonts w:ascii="Times New Roman" w:hAnsi="Times New Roman"/>
                <w:sz w:val="21"/>
              </w:rPr>
              <w:t>2</w:t>
            </w:r>
          </w:p>
        </w:tc>
        <w:tc>
          <w:tcPr>
            <w:tcW w:w="1938" w:type="dxa"/>
            <w:vAlign w:val="center"/>
          </w:tcPr>
          <w:p w14:paraId="5306F2E0">
            <w:pPr>
              <w:spacing w:after="0" w:line="240" w:lineRule="auto"/>
            </w:pPr>
            <w:r>
              <w:rPr>
                <w:rFonts w:ascii="Times New Roman" w:hAnsi="Times New Roman"/>
                <w:sz w:val="21"/>
              </w:rPr>
              <w:t>Sprint 3</w:t>
            </w:r>
          </w:p>
        </w:tc>
      </w:tr>
      <w:tr w14:paraId="44049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6073CAA1">
            <w:pPr>
              <w:spacing w:after="0" w:line="240" w:lineRule="auto"/>
            </w:pPr>
            <w:r>
              <w:rPr>
                <w:rFonts w:ascii="Times New Roman" w:hAnsi="Times New Roman"/>
                <w:sz w:val="21"/>
              </w:rPr>
              <w:t>TV26</w:t>
            </w:r>
          </w:p>
        </w:tc>
        <w:tc>
          <w:tcPr>
            <w:tcW w:w="1938" w:type="dxa"/>
            <w:vAlign w:val="center"/>
          </w:tcPr>
          <w:p w14:paraId="2C95E232">
            <w:pPr>
              <w:spacing w:after="0" w:line="240" w:lineRule="auto"/>
              <w:ind w:firstLine="105" w:firstLineChars="50"/>
            </w:pPr>
            <w:r>
              <w:rPr>
                <w:rFonts w:ascii="Times New Roman" w:hAnsi="Times New Roman"/>
                <w:sz w:val="21"/>
              </w:rPr>
              <w:t>Là độc giả, tôi muốn đánh giá sách sau khi đọc.</w:t>
            </w:r>
          </w:p>
        </w:tc>
        <w:tc>
          <w:tcPr>
            <w:tcW w:w="1938" w:type="dxa"/>
            <w:vAlign w:val="center"/>
          </w:tcPr>
          <w:p w14:paraId="1A910D52">
            <w:pPr>
              <w:spacing w:after="0" w:line="240" w:lineRule="auto"/>
            </w:pPr>
            <w:r>
              <w:rPr>
                <w:rFonts w:ascii="Times New Roman" w:hAnsi="Times New Roman"/>
                <w:sz w:val="21"/>
              </w:rPr>
              <w:t>Có thể có</w:t>
            </w:r>
          </w:p>
        </w:tc>
        <w:tc>
          <w:tcPr>
            <w:tcW w:w="1938" w:type="dxa"/>
            <w:vAlign w:val="center"/>
          </w:tcPr>
          <w:p w14:paraId="5EBD715B">
            <w:pPr>
              <w:spacing w:after="0" w:line="240" w:lineRule="auto"/>
            </w:pPr>
            <w:r>
              <w:rPr>
                <w:rFonts w:ascii="Times New Roman" w:hAnsi="Times New Roman"/>
                <w:sz w:val="21"/>
              </w:rPr>
              <w:t>2</w:t>
            </w:r>
          </w:p>
        </w:tc>
        <w:tc>
          <w:tcPr>
            <w:tcW w:w="1938" w:type="dxa"/>
            <w:vAlign w:val="center"/>
          </w:tcPr>
          <w:p w14:paraId="3B77D45C">
            <w:pPr>
              <w:spacing w:after="0" w:line="240" w:lineRule="auto"/>
            </w:pPr>
            <w:r>
              <w:rPr>
                <w:rFonts w:ascii="Times New Roman" w:hAnsi="Times New Roman"/>
                <w:sz w:val="21"/>
              </w:rPr>
              <w:t>Sprint 3</w:t>
            </w:r>
          </w:p>
        </w:tc>
      </w:tr>
    </w:tbl>
    <w:p w14:paraId="46009D73"/>
    <w:p w14:paraId="3CD1B4A5">
      <w:pPr>
        <w:ind w:firstLine="120" w:firstLineChars="50"/>
      </w:pPr>
      <w:r>
        <w:t>Tổng cộng 26 User Story. Các chức năng “Phải có” tạo thành MVP; các chức năng còn lại dùng để mở rộng sau khi luồng quản lý sách và mượn – trả ổn định.</w:t>
      </w:r>
    </w:p>
    <w:p w14:paraId="390B41EB">
      <w:pPr>
        <w:pStyle w:val="2"/>
      </w:pPr>
      <w:r>
        <w:t>3. C. Kế hoạch công việc theo Sprint (WBS)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422"/>
        <w:gridCol w:w="2422"/>
        <w:gridCol w:w="2422"/>
      </w:tblGrid>
      <w:tr w14:paraId="7E4EA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22" w:type="dxa"/>
            <w:shd w:val="clear" w:color="auto" w:fill="D9EAF7"/>
          </w:tcPr>
          <w:p w14:paraId="72E304A8">
            <w:pPr>
              <w:spacing w:after="0" w:line="240" w:lineRule="auto"/>
            </w:pPr>
            <w:r>
              <w:rPr>
                <w:rFonts w:ascii="Times New Roman" w:hAnsi="Times New Roman"/>
                <w:b/>
                <w:sz w:val="21"/>
              </w:rPr>
              <w:t>Sprint/Công việc</w:t>
            </w:r>
          </w:p>
        </w:tc>
        <w:tc>
          <w:tcPr>
            <w:tcW w:w="2422" w:type="dxa"/>
            <w:shd w:val="clear" w:color="auto" w:fill="D9EAF7"/>
          </w:tcPr>
          <w:p w14:paraId="4EFB229D">
            <w:pPr>
              <w:spacing w:after="0" w:line="240" w:lineRule="auto"/>
            </w:pPr>
            <w:r>
              <w:rPr>
                <w:rFonts w:ascii="Times New Roman" w:hAnsi="Times New Roman"/>
                <w:b/>
                <w:sz w:val="21"/>
              </w:rPr>
              <w:t>Phụ trách</w:t>
            </w:r>
          </w:p>
        </w:tc>
        <w:tc>
          <w:tcPr>
            <w:tcW w:w="2422" w:type="dxa"/>
            <w:shd w:val="clear" w:color="auto" w:fill="D9EAF7"/>
          </w:tcPr>
          <w:p w14:paraId="1D88D3B9">
            <w:pPr>
              <w:spacing w:after="0" w:line="240" w:lineRule="auto"/>
            </w:pPr>
            <w:r>
              <w:rPr>
                <w:rFonts w:ascii="Times New Roman" w:hAnsi="Times New Roman"/>
                <w:b/>
                <w:sz w:val="21"/>
              </w:rPr>
              <w:t>Ước tính</w:t>
            </w:r>
          </w:p>
        </w:tc>
        <w:tc>
          <w:tcPr>
            <w:tcW w:w="2422" w:type="dxa"/>
            <w:shd w:val="clear" w:color="auto" w:fill="D9EAF7"/>
          </w:tcPr>
          <w:p w14:paraId="7EFE14D9">
            <w:pPr>
              <w:spacing w:after="0" w:line="240" w:lineRule="auto"/>
            </w:pPr>
            <w:r>
              <w:rPr>
                <w:rFonts w:ascii="Times New Roman" w:hAnsi="Times New Roman"/>
                <w:b/>
                <w:sz w:val="21"/>
              </w:rPr>
              <w:t>Đầu ra</w:t>
            </w:r>
          </w:p>
        </w:tc>
      </w:tr>
      <w:tr w14:paraId="3C414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1BE101A6">
            <w:pPr>
              <w:spacing w:after="0" w:line="240" w:lineRule="auto"/>
              <w:ind w:firstLine="105" w:firstLineChars="50"/>
            </w:pPr>
            <w:r>
              <w:rPr>
                <w:rFonts w:ascii="Times New Roman" w:hAnsi="Times New Roman"/>
                <w:sz w:val="21"/>
              </w:rPr>
              <w:t>Sprint 0 - Khảo sát quy trình thư viện</w:t>
            </w:r>
          </w:p>
        </w:tc>
        <w:tc>
          <w:tcPr>
            <w:tcW w:w="2422" w:type="dxa"/>
            <w:vAlign w:val="center"/>
          </w:tcPr>
          <w:p w14:paraId="0334259D">
            <w:pPr>
              <w:spacing w:after="0" w:line="240" w:lineRule="auto"/>
            </w:pPr>
            <w:r>
              <w:rPr>
                <w:rFonts w:ascii="Times New Roman" w:hAnsi="Times New Roman"/>
                <w:sz w:val="21"/>
              </w:rPr>
              <w:t>BA + cả nhóm</w:t>
            </w:r>
          </w:p>
        </w:tc>
        <w:tc>
          <w:tcPr>
            <w:tcW w:w="2422" w:type="dxa"/>
            <w:vAlign w:val="center"/>
          </w:tcPr>
          <w:p w14:paraId="642C6586">
            <w:pPr>
              <w:spacing w:after="0" w:line="240" w:lineRule="auto"/>
            </w:pPr>
            <w:r>
              <w:rPr>
                <w:rFonts w:ascii="Times New Roman" w:hAnsi="Times New Roman"/>
                <w:sz w:val="21"/>
              </w:rPr>
              <w:t>4 giờ</w:t>
            </w:r>
          </w:p>
        </w:tc>
        <w:tc>
          <w:tcPr>
            <w:tcW w:w="2422" w:type="dxa"/>
            <w:vAlign w:val="center"/>
          </w:tcPr>
          <w:p w14:paraId="0028A2C2">
            <w:pPr>
              <w:spacing w:after="0" w:line="240" w:lineRule="auto"/>
            </w:pPr>
            <w:r>
              <w:rPr>
                <w:rFonts w:ascii="Times New Roman" w:hAnsi="Times New Roman"/>
                <w:sz w:val="21"/>
              </w:rPr>
              <w:t>Mô tả quy trình hiện tại</w:t>
            </w:r>
          </w:p>
        </w:tc>
      </w:tr>
      <w:tr w14:paraId="33F83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408C447C">
            <w:pPr>
              <w:spacing w:after="0" w:line="240" w:lineRule="auto"/>
              <w:ind w:firstLine="105" w:firstLineChars="50"/>
            </w:pPr>
            <w:r>
              <w:rPr>
                <w:rFonts w:ascii="Times New Roman" w:hAnsi="Times New Roman"/>
                <w:sz w:val="21"/>
              </w:rPr>
              <w:t>Xác định vấn đề và mục tiêu hệ thống</w:t>
            </w:r>
          </w:p>
        </w:tc>
        <w:tc>
          <w:tcPr>
            <w:tcW w:w="2422" w:type="dxa"/>
            <w:vAlign w:val="center"/>
          </w:tcPr>
          <w:p w14:paraId="1A138516">
            <w:pPr>
              <w:spacing w:after="0" w:line="240" w:lineRule="auto"/>
            </w:pPr>
            <w:r>
              <w:rPr>
                <w:rFonts w:ascii="Times New Roman" w:hAnsi="Times New Roman"/>
                <w:sz w:val="21"/>
              </w:rPr>
              <w:t>PM + BA</w:t>
            </w:r>
          </w:p>
        </w:tc>
        <w:tc>
          <w:tcPr>
            <w:tcW w:w="2422" w:type="dxa"/>
            <w:vAlign w:val="center"/>
          </w:tcPr>
          <w:p w14:paraId="14F2700B">
            <w:pPr>
              <w:spacing w:after="0" w:line="240" w:lineRule="auto"/>
            </w:pPr>
            <w:r>
              <w:rPr>
                <w:rFonts w:ascii="Times New Roman" w:hAnsi="Times New Roman"/>
                <w:sz w:val="21"/>
              </w:rPr>
              <w:t>2 giờ</w:t>
            </w:r>
          </w:p>
        </w:tc>
        <w:tc>
          <w:tcPr>
            <w:tcW w:w="2422" w:type="dxa"/>
            <w:vAlign w:val="center"/>
          </w:tcPr>
          <w:p w14:paraId="6FFDC38D">
            <w:pPr>
              <w:spacing w:after="0" w:line="240" w:lineRule="auto"/>
            </w:pPr>
            <w:r>
              <w:rPr>
                <w:rFonts w:ascii="Times New Roman" w:hAnsi="Times New Roman"/>
                <w:sz w:val="21"/>
              </w:rPr>
              <w:t>Project Charter</w:t>
            </w:r>
          </w:p>
        </w:tc>
      </w:tr>
      <w:tr w14:paraId="49A7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2FA83AA1">
            <w:pPr>
              <w:spacing w:after="0" w:line="240" w:lineRule="auto"/>
              <w:ind w:firstLine="105" w:firstLineChars="50"/>
            </w:pPr>
            <w:r>
              <w:rPr>
                <w:rFonts w:ascii="Times New Roman" w:hAnsi="Times New Roman"/>
                <w:sz w:val="21"/>
              </w:rPr>
              <w:t>Xây backlog và tiêu chí nghiệm thu</w:t>
            </w:r>
          </w:p>
        </w:tc>
        <w:tc>
          <w:tcPr>
            <w:tcW w:w="2422" w:type="dxa"/>
            <w:vAlign w:val="center"/>
          </w:tcPr>
          <w:p w14:paraId="54341496">
            <w:pPr>
              <w:spacing w:after="0" w:line="240" w:lineRule="auto"/>
            </w:pPr>
            <w:r>
              <w:rPr>
                <w:rFonts w:ascii="Times New Roman" w:hAnsi="Times New Roman"/>
                <w:sz w:val="21"/>
              </w:rPr>
              <w:t>BA + Tester</w:t>
            </w:r>
          </w:p>
        </w:tc>
        <w:tc>
          <w:tcPr>
            <w:tcW w:w="2422" w:type="dxa"/>
            <w:vAlign w:val="center"/>
          </w:tcPr>
          <w:p w14:paraId="6CF2FE88">
            <w:pPr>
              <w:spacing w:after="0" w:line="240" w:lineRule="auto"/>
            </w:pPr>
            <w:r>
              <w:rPr>
                <w:rFonts w:ascii="Times New Roman" w:hAnsi="Times New Roman"/>
                <w:sz w:val="21"/>
              </w:rPr>
              <w:t>4 giờ</w:t>
            </w:r>
          </w:p>
        </w:tc>
        <w:tc>
          <w:tcPr>
            <w:tcW w:w="2422" w:type="dxa"/>
            <w:vAlign w:val="center"/>
          </w:tcPr>
          <w:p w14:paraId="6F05DEA0">
            <w:pPr>
              <w:spacing w:after="0" w:line="240" w:lineRule="auto"/>
            </w:pPr>
            <w:r>
              <w:rPr>
                <w:rFonts w:ascii="Times New Roman" w:hAnsi="Times New Roman"/>
                <w:sz w:val="21"/>
              </w:rPr>
              <w:t>Backlog + Acceptance Criteria</w:t>
            </w:r>
          </w:p>
        </w:tc>
      </w:tr>
      <w:tr w14:paraId="3872A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2843399E">
            <w:pPr>
              <w:spacing w:after="0" w:line="240" w:lineRule="auto"/>
              <w:ind w:firstLine="105" w:firstLineChars="50"/>
            </w:pPr>
            <w:r>
              <w:rPr>
                <w:rFonts w:ascii="Times New Roman" w:hAnsi="Times New Roman"/>
                <w:sz w:val="21"/>
              </w:rPr>
              <w:t>Xác định vai trò và Use Case</w:t>
            </w:r>
          </w:p>
        </w:tc>
        <w:tc>
          <w:tcPr>
            <w:tcW w:w="2422" w:type="dxa"/>
            <w:vAlign w:val="center"/>
          </w:tcPr>
          <w:p w14:paraId="02162B73">
            <w:pPr>
              <w:spacing w:after="0" w:line="240" w:lineRule="auto"/>
            </w:pPr>
            <w:r>
              <w:rPr>
                <w:rFonts w:ascii="Times New Roman" w:hAnsi="Times New Roman"/>
                <w:sz w:val="21"/>
              </w:rPr>
              <w:t>BA</w:t>
            </w:r>
          </w:p>
        </w:tc>
        <w:tc>
          <w:tcPr>
            <w:tcW w:w="2422" w:type="dxa"/>
            <w:vAlign w:val="center"/>
          </w:tcPr>
          <w:p w14:paraId="7CCC362D">
            <w:pPr>
              <w:spacing w:after="0" w:line="240" w:lineRule="auto"/>
            </w:pPr>
            <w:r>
              <w:rPr>
                <w:rFonts w:ascii="Times New Roman" w:hAnsi="Times New Roman"/>
                <w:sz w:val="21"/>
              </w:rPr>
              <w:t>3 giờ</w:t>
            </w:r>
          </w:p>
        </w:tc>
        <w:tc>
          <w:tcPr>
            <w:tcW w:w="2422" w:type="dxa"/>
            <w:vAlign w:val="center"/>
          </w:tcPr>
          <w:p w14:paraId="6D6B0792">
            <w:pPr>
              <w:spacing w:after="0" w:line="240" w:lineRule="auto"/>
            </w:pPr>
            <w:r>
              <w:rPr>
                <w:rFonts w:ascii="Times New Roman" w:hAnsi="Times New Roman"/>
                <w:sz w:val="21"/>
              </w:rPr>
              <w:t>Danh sách Use Case</w:t>
            </w:r>
          </w:p>
        </w:tc>
      </w:tr>
      <w:tr w14:paraId="6D8F7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CF52123">
            <w:pPr>
              <w:spacing w:after="0" w:line="240" w:lineRule="auto"/>
            </w:pPr>
            <w:r>
              <w:rPr>
                <w:rFonts w:ascii="Times New Roman" w:hAnsi="Times New Roman"/>
                <w:sz w:val="21"/>
              </w:rPr>
              <w:t>Sprint 1 - Nền tảng và quản lý sách</w:t>
            </w:r>
          </w:p>
        </w:tc>
        <w:tc>
          <w:tcPr>
            <w:tcW w:w="2422" w:type="dxa"/>
            <w:vAlign w:val="center"/>
          </w:tcPr>
          <w:p w14:paraId="67C40CF2">
            <w:pPr>
              <w:spacing w:after="0" w:line="240" w:lineRule="auto"/>
            </w:pPr>
            <w:r>
              <w:rPr>
                <w:rFonts w:ascii="Times New Roman" w:hAnsi="Times New Roman"/>
                <w:sz w:val="21"/>
              </w:rPr>
              <w:t>Dev chính + Dev A/B</w:t>
            </w:r>
          </w:p>
        </w:tc>
        <w:tc>
          <w:tcPr>
            <w:tcW w:w="2422" w:type="dxa"/>
            <w:vAlign w:val="center"/>
          </w:tcPr>
          <w:p w14:paraId="4C394444">
            <w:pPr>
              <w:spacing w:after="0" w:line="240" w:lineRule="auto"/>
            </w:pPr>
            <w:r>
              <w:rPr>
                <w:rFonts w:ascii="Times New Roman" w:hAnsi="Times New Roman"/>
                <w:sz w:val="21"/>
              </w:rPr>
              <w:t>Theo module</w:t>
            </w:r>
          </w:p>
        </w:tc>
        <w:tc>
          <w:tcPr>
            <w:tcW w:w="2422" w:type="dxa"/>
            <w:vAlign w:val="center"/>
          </w:tcPr>
          <w:p w14:paraId="1F246B22">
            <w:pPr>
              <w:spacing w:after="0" w:line="240" w:lineRule="auto"/>
            </w:pPr>
            <w:r>
              <w:rPr>
                <w:rFonts w:ascii="Times New Roman" w:hAnsi="Times New Roman"/>
                <w:sz w:val="21"/>
              </w:rPr>
              <w:t>Module tài khoản, sách, thể loại, tác giả</w:t>
            </w:r>
          </w:p>
        </w:tc>
      </w:tr>
      <w:tr w14:paraId="3C1B9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48E77D00">
            <w:pPr>
              <w:spacing w:after="0" w:line="240" w:lineRule="auto"/>
            </w:pPr>
            <w:r>
              <w:rPr>
                <w:rFonts w:ascii="Times New Roman" w:hAnsi="Times New Roman"/>
                <w:sz w:val="21"/>
              </w:rPr>
              <w:t>Thiết kế kiến trúc</w:t>
            </w:r>
          </w:p>
        </w:tc>
        <w:tc>
          <w:tcPr>
            <w:tcW w:w="2422" w:type="dxa"/>
            <w:vAlign w:val="center"/>
          </w:tcPr>
          <w:p w14:paraId="404C98DF">
            <w:pPr>
              <w:spacing w:after="0" w:line="240" w:lineRule="auto"/>
            </w:pPr>
            <w:r>
              <w:rPr>
                <w:rFonts w:ascii="Times New Roman" w:hAnsi="Times New Roman"/>
                <w:sz w:val="21"/>
              </w:rPr>
              <w:t>Dev chính</w:t>
            </w:r>
          </w:p>
        </w:tc>
        <w:tc>
          <w:tcPr>
            <w:tcW w:w="2422" w:type="dxa"/>
            <w:vAlign w:val="center"/>
          </w:tcPr>
          <w:p w14:paraId="2D851B76">
            <w:pPr>
              <w:spacing w:after="0" w:line="240" w:lineRule="auto"/>
            </w:pPr>
            <w:r>
              <w:rPr>
                <w:rFonts w:ascii="Times New Roman" w:hAnsi="Times New Roman"/>
                <w:sz w:val="21"/>
              </w:rPr>
              <w:t>3 giờ</w:t>
            </w:r>
          </w:p>
        </w:tc>
        <w:tc>
          <w:tcPr>
            <w:tcW w:w="2422" w:type="dxa"/>
            <w:vAlign w:val="center"/>
          </w:tcPr>
          <w:p w14:paraId="48E477D7">
            <w:pPr>
              <w:spacing w:after="0" w:line="240" w:lineRule="auto"/>
            </w:pPr>
            <w:r>
              <w:rPr>
                <w:rFonts w:ascii="Times New Roman" w:hAnsi="Times New Roman"/>
                <w:sz w:val="21"/>
              </w:rPr>
              <w:t>Sơ đồ kiến trúc</w:t>
            </w:r>
          </w:p>
        </w:tc>
      </w:tr>
      <w:tr w14:paraId="149E6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3962A13C">
            <w:pPr>
              <w:spacing w:after="0" w:line="240" w:lineRule="auto"/>
            </w:pPr>
            <w:r>
              <w:rPr>
                <w:rFonts w:ascii="Times New Roman" w:hAnsi="Times New Roman"/>
                <w:sz w:val="21"/>
              </w:rPr>
              <w:t>Thiết kế CSDL</w:t>
            </w:r>
          </w:p>
        </w:tc>
        <w:tc>
          <w:tcPr>
            <w:tcW w:w="2422" w:type="dxa"/>
            <w:vAlign w:val="center"/>
          </w:tcPr>
          <w:p w14:paraId="3F3AEE4F">
            <w:pPr>
              <w:spacing w:after="0" w:line="240" w:lineRule="auto"/>
            </w:pPr>
            <w:r>
              <w:rPr>
                <w:rFonts w:ascii="Times New Roman" w:hAnsi="Times New Roman"/>
                <w:sz w:val="21"/>
              </w:rPr>
              <w:t>Dev chính</w:t>
            </w:r>
          </w:p>
        </w:tc>
        <w:tc>
          <w:tcPr>
            <w:tcW w:w="2422" w:type="dxa"/>
            <w:vAlign w:val="center"/>
          </w:tcPr>
          <w:p w14:paraId="0657E171">
            <w:pPr>
              <w:spacing w:after="0" w:line="240" w:lineRule="auto"/>
            </w:pPr>
            <w:r>
              <w:rPr>
                <w:rFonts w:ascii="Times New Roman" w:hAnsi="Times New Roman"/>
                <w:sz w:val="21"/>
              </w:rPr>
              <w:t>4 giờ</w:t>
            </w:r>
          </w:p>
        </w:tc>
        <w:tc>
          <w:tcPr>
            <w:tcW w:w="2422" w:type="dxa"/>
            <w:vAlign w:val="center"/>
          </w:tcPr>
          <w:p w14:paraId="3E850C0A">
            <w:pPr>
              <w:spacing w:after="0" w:line="240" w:lineRule="auto"/>
            </w:pPr>
            <w:r>
              <w:rPr>
                <w:rFonts w:ascii="Times New Roman" w:hAnsi="Times New Roman"/>
                <w:sz w:val="21"/>
              </w:rPr>
              <w:t>ERD/Data Dictionary</w:t>
            </w:r>
          </w:p>
        </w:tc>
      </w:tr>
      <w:tr w14:paraId="7A2EC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458E9199">
            <w:pPr>
              <w:spacing w:after="0" w:line="240" w:lineRule="auto"/>
            </w:pPr>
            <w:r>
              <w:rPr>
                <w:rFonts w:ascii="Times New Roman" w:hAnsi="Times New Roman"/>
                <w:sz w:val="21"/>
              </w:rPr>
              <w:t>Auth và phân quyền</w:t>
            </w:r>
          </w:p>
        </w:tc>
        <w:tc>
          <w:tcPr>
            <w:tcW w:w="2422" w:type="dxa"/>
            <w:vAlign w:val="center"/>
          </w:tcPr>
          <w:p w14:paraId="07B117C1">
            <w:pPr>
              <w:spacing w:after="0" w:line="240" w:lineRule="auto"/>
            </w:pPr>
            <w:r>
              <w:rPr>
                <w:rFonts w:ascii="Times New Roman" w:hAnsi="Times New Roman"/>
                <w:sz w:val="21"/>
              </w:rPr>
              <w:t>Dev A</w:t>
            </w:r>
          </w:p>
        </w:tc>
        <w:tc>
          <w:tcPr>
            <w:tcW w:w="2422" w:type="dxa"/>
            <w:vAlign w:val="center"/>
          </w:tcPr>
          <w:p w14:paraId="11A4F8E7">
            <w:pPr>
              <w:spacing w:after="0" w:line="240" w:lineRule="auto"/>
            </w:pPr>
            <w:r>
              <w:rPr>
                <w:rFonts w:ascii="Times New Roman" w:hAnsi="Times New Roman"/>
                <w:sz w:val="21"/>
              </w:rPr>
              <w:t>5 giờ</w:t>
            </w:r>
          </w:p>
        </w:tc>
        <w:tc>
          <w:tcPr>
            <w:tcW w:w="2422" w:type="dxa"/>
            <w:vAlign w:val="center"/>
          </w:tcPr>
          <w:p w14:paraId="2546B8C3">
            <w:pPr>
              <w:spacing w:after="0" w:line="240" w:lineRule="auto"/>
            </w:pPr>
            <w:r>
              <w:rPr>
                <w:rFonts w:ascii="Times New Roman" w:hAnsi="Times New Roman"/>
                <w:sz w:val="21"/>
              </w:rPr>
              <w:t>Module tài khoản</w:t>
            </w:r>
          </w:p>
        </w:tc>
      </w:tr>
      <w:tr w14:paraId="462E7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1A771ABC">
            <w:pPr>
              <w:spacing w:after="0" w:line="240" w:lineRule="auto"/>
            </w:pPr>
            <w:r>
              <w:rPr>
                <w:rFonts w:ascii="Times New Roman" w:hAnsi="Times New Roman"/>
                <w:sz w:val="21"/>
              </w:rPr>
              <w:t>Tra cứu sách</w:t>
            </w:r>
          </w:p>
        </w:tc>
        <w:tc>
          <w:tcPr>
            <w:tcW w:w="2422" w:type="dxa"/>
            <w:vAlign w:val="center"/>
          </w:tcPr>
          <w:p w14:paraId="71D0F4AF">
            <w:pPr>
              <w:spacing w:after="0" w:line="240" w:lineRule="auto"/>
            </w:pPr>
            <w:r>
              <w:rPr>
                <w:rFonts w:ascii="Times New Roman" w:hAnsi="Times New Roman"/>
                <w:sz w:val="21"/>
              </w:rPr>
              <w:t>Dev A</w:t>
            </w:r>
          </w:p>
        </w:tc>
        <w:tc>
          <w:tcPr>
            <w:tcW w:w="2422" w:type="dxa"/>
            <w:vAlign w:val="center"/>
          </w:tcPr>
          <w:p w14:paraId="4786172E">
            <w:pPr>
              <w:spacing w:after="0" w:line="240" w:lineRule="auto"/>
            </w:pPr>
            <w:r>
              <w:rPr>
                <w:rFonts w:ascii="Times New Roman" w:hAnsi="Times New Roman"/>
                <w:sz w:val="21"/>
              </w:rPr>
              <w:t>5 giờ</w:t>
            </w:r>
          </w:p>
        </w:tc>
        <w:tc>
          <w:tcPr>
            <w:tcW w:w="2422" w:type="dxa"/>
            <w:vAlign w:val="center"/>
          </w:tcPr>
          <w:p w14:paraId="3030A56A">
            <w:pPr>
              <w:spacing w:after="0" w:line="240" w:lineRule="auto"/>
            </w:pPr>
            <w:r>
              <w:rPr>
                <w:rFonts w:ascii="Times New Roman" w:hAnsi="Times New Roman"/>
                <w:sz w:val="21"/>
              </w:rPr>
              <w:t>Màn hình tra cứu</w:t>
            </w:r>
          </w:p>
        </w:tc>
      </w:tr>
      <w:tr w14:paraId="2A297E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69030833">
            <w:pPr>
              <w:spacing w:after="0" w:line="240" w:lineRule="auto"/>
            </w:pPr>
            <w:r>
              <w:rPr>
                <w:rFonts w:ascii="Times New Roman" w:hAnsi="Times New Roman"/>
                <w:sz w:val="21"/>
              </w:rPr>
              <w:t>Quản trị sách và bản sao</w:t>
            </w:r>
          </w:p>
        </w:tc>
        <w:tc>
          <w:tcPr>
            <w:tcW w:w="2422" w:type="dxa"/>
            <w:vAlign w:val="center"/>
          </w:tcPr>
          <w:p w14:paraId="26C9EE07">
            <w:pPr>
              <w:spacing w:after="0" w:line="240" w:lineRule="auto"/>
            </w:pPr>
            <w:r>
              <w:rPr>
                <w:rFonts w:ascii="Times New Roman" w:hAnsi="Times New Roman"/>
                <w:sz w:val="21"/>
              </w:rPr>
              <w:t>Dev B</w:t>
            </w:r>
          </w:p>
        </w:tc>
        <w:tc>
          <w:tcPr>
            <w:tcW w:w="2422" w:type="dxa"/>
            <w:vAlign w:val="center"/>
          </w:tcPr>
          <w:p w14:paraId="0BC0023F">
            <w:pPr>
              <w:spacing w:after="0" w:line="240" w:lineRule="auto"/>
            </w:pPr>
            <w:r>
              <w:rPr>
                <w:rFonts w:ascii="Times New Roman" w:hAnsi="Times New Roman"/>
                <w:sz w:val="21"/>
              </w:rPr>
              <w:t>6 giờ</w:t>
            </w:r>
          </w:p>
        </w:tc>
        <w:tc>
          <w:tcPr>
            <w:tcW w:w="2422" w:type="dxa"/>
            <w:vAlign w:val="center"/>
          </w:tcPr>
          <w:p w14:paraId="4A1ACEE1">
            <w:pPr>
              <w:spacing w:after="0" w:line="240" w:lineRule="auto"/>
            </w:pPr>
            <w:r>
              <w:rPr>
                <w:rFonts w:ascii="Times New Roman" w:hAnsi="Times New Roman"/>
                <w:sz w:val="21"/>
              </w:rPr>
              <w:t>Module quản lý sách</w:t>
            </w:r>
          </w:p>
        </w:tc>
      </w:tr>
      <w:tr w14:paraId="1946A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F314AEE">
            <w:pPr>
              <w:spacing w:after="0" w:line="240" w:lineRule="auto"/>
            </w:pPr>
            <w:r>
              <w:rPr>
                <w:rFonts w:ascii="Times New Roman" w:hAnsi="Times New Roman"/>
                <w:sz w:val="21"/>
              </w:rPr>
              <w:t>Sprint 2 - Mượn và trả</w:t>
            </w:r>
          </w:p>
        </w:tc>
        <w:tc>
          <w:tcPr>
            <w:tcW w:w="2422" w:type="dxa"/>
            <w:vAlign w:val="center"/>
          </w:tcPr>
          <w:p w14:paraId="67CEAEB8">
            <w:pPr>
              <w:spacing w:after="0" w:line="240" w:lineRule="auto"/>
            </w:pPr>
            <w:r>
              <w:rPr>
                <w:rFonts w:ascii="Times New Roman" w:hAnsi="Times New Roman"/>
                <w:sz w:val="21"/>
              </w:rPr>
              <w:t>Dev A/B</w:t>
            </w:r>
          </w:p>
        </w:tc>
        <w:tc>
          <w:tcPr>
            <w:tcW w:w="2422" w:type="dxa"/>
            <w:vAlign w:val="center"/>
          </w:tcPr>
          <w:p w14:paraId="0BF4DC4E">
            <w:pPr>
              <w:spacing w:after="0" w:line="240" w:lineRule="auto"/>
            </w:pPr>
            <w:r>
              <w:rPr>
                <w:rFonts w:ascii="Times New Roman" w:hAnsi="Times New Roman"/>
                <w:sz w:val="21"/>
              </w:rPr>
              <w:t>Theo module</w:t>
            </w:r>
          </w:p>
        </w:tc>
        <w:tc>
          <w:tcPr>
            <w:tcW w:w="2422" w:type="dxa"/>
            <w:vAlign w:val="center"/>
          </w:tcPr>
          <w:p w14:paraId="502FC8B2">
            <w:pPr>
              <w:spacing w:after="0" w:line="240" w:lineRule="auto"/>
            </w:pPr>
            <w:r>
              <w:rPr>
                <w:rFonts w:ascii="Times New Roman" w:hAnsi="Times New Roman"/>
                <w:sz w:val="21"/>
              </w:rPr>
              <w:t>Loan/Return module</w:t>
            </w:r>
          </w:p>
        </w:tc>
      </w:tr>
      <w:tr w14:paraId="215D1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20BD38C8">
            <w:pPr>
              <w:spacing w:after="0" w:line="240" w:lineRule="auto"/>
            </w:pPr>
            <w:r>
              <w:rPr>
                <w:rFonts w:ascii="Times New Roman" w:hAnsi="Times New Roman"/>
                <w:sz w:val="21"/>
              </w:rPr>
              <w:t>Tạo yêu cầu mượn</w:t>
            </w:r>
          </w:p>
        </w:tc>
        <w:tc>
          <w:tcPr>
            <w:tcW w:w="2422" w:type="dxa"/>
            <w:vAlign w:val="center"/>
          </w:tcPr>
          <w:p w14:paraId="6F6C7AE3">
            <w:pPr>
              <w:spacing w:after="0" w:line="240" w:lineRule="auto"/>
            </w:pPr>
            <w:r>
              <w:rPr>
                <w:rFonts w:ascii="Times New Roman" w:hAnsi="Times New Roman"/>
                <w:sz w:val="21"/>
              </w:rPr>
              <w:t>Dev A</w:t>
            </w:r>
          </w:p>
        </w:tc>
        <w:tc>
          <w:tcPr>
            <w:tcW w:w="2422" w:type="dxa"/>
            <w:vAlign w:val="center"/>
          </w:tcPr>
          <w:p w14:paraId="12261BAC">
            <w:pPr>
              <w:spacing w:after="0" w:line="240" w:lineRule="auto"/>
            </w:pPr>
            <w:r>
              <w:rPr>
                <w:rFonts w:ascii="Times New Roman" w:hAnsi="Times New Roman"/>
                <w:sz w:val="21"/>
              </w:rPr>
              <w:t>5 giờ</w:t>
            </w:r>
          </w:p>
        </w:tc>
        <w:tc>
          <w:tcPr>
            <w:tcW w:w="2422" w:type="dxa"/>
            <w:vAlign w:val="center"/>
          </w:tcPr>
          <w:p w14:paraId="6CCFA13E">
            <w:pPr>
              <w:spacing w:after="0" w:line="240" w:lineRule="auto"/>
            </w:pPr>
            <w:r>
              <w:rPr>
                <w:rFonts w:ascii="Times New Roman" w:hAnsi="Times New Roman"/>
                <w:sz w:val="21"/>
              </w:rPr>
              <w:t>Loan request</w:t>
            </w:r>
          </w:p>
        </w:tc>
      </w:tr>
      <w:tr w14:paraId="4289D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764AE6C">
            <w:pPr>
              <w:spacing w:after="0" w:line="240" w:lineRule="auto"/>
            </w:pPr>
            <w:r>
              <w:rPr>
                <w:rFonts w:ascii="Times New Roman" w:hAnsi="Times New Roman"/>
                <w:sz w:val="21"/>
              </w:rPr>
              <w:t>Duyệt và giao sách</w:t>
            </w:r>
          </w:p>
        </w:tc>
        <w:tc>
          <w:tcPr>
            <w:tcW w:w="2422" w:type="dxa"/>
            <w:vAlign w:val="center"/>
          </w:tcPr>
          <w:p w14:paraId="74E1B61B">
            <w:pPr>
              <w:spacing w:after="0" w:line="240" w:lineRule="auto"/>
            </w:pPr>
            <w:r>
              <w:rPr>
                <w:rFonts w:ascii="Times New Roman" w:hAnsi="Times New Roman"/>
                <w:sz w:val="21"/>
              </w:rPr>
              <w:t>Dev B</w:t>
            </w:r>
          </w:p>
        </w:tc>
        <w:tc>
          <w:tcPr>
            <w:tcW w:w="2422" w:type="dxa"/>
            <w:vAlign w:val="center"/>
          </w:tcPr>
          <w:p w14:paraId="150F8FE0">
            <w:pPr>
              <w:spacing w:after="0" w:line="240" w:lineRule="auto"/>
            </w:pPr>
            <w:r>
              <w:rPr>
                <w:rFonts w:ascii="Times New Roman" w:hAnsi="Times New Roman"/>
                <w:sz w:val="21"/>
              </w:rPr>
              <w:t>5 giờ</w:t>
            </w:r>
          </w:p>
        </w:tc>
        <w:tc>
          <w:tcPr>
            <w:tcW w:w="2422" w:type="dxa"/>
            <w:vAlign w:val="center"/>
          </w:tcPr>
          <w:p w14:paraId="43E64DD1">
            <w:pPr>
              <w:spacing w:after="0" w:line="240" w:lineRule="auto"/>
            </w:pPr>
            <w:r>
              <w:rPr>
                <w:rFonts w:ascii="Times New Roman" w:hAnsi="Times New Roman"/>
                <w:sz w:val="21"/>
              </w:rPr>
              <w:t>Lending module</w:t>
            </w:r>
          </w:p>
        </w:tc>
      </w:tr>
      <w:tr w14:paraId="13A78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1EE337F1">
            <w:pPr>
              <w:spacing w:after="0" w:line="240" w:lineRule="auto"/>
            </w:pPr>
            <w:r>
              <w:rPr>
                <w:rFonts w:ascii="Times New Roman" w:hAnsi="Times New Roman"/>
                <w:sz w:val="21"/>
              </w:rPr>
              <w:t>Trả sách và cập nhật trạng thái</w:t>
            </w:r>
          </w:p>
        </w:tc>
        <w:tc>
          <w:tcPr>
            <w:tcW w:w="2422" w:type="dxa"/>
            <w:vAlign w:val="center"/>
          </w:tcPr>
          <w:p w14:paraId="7FBBD402">
            <w:pPr>
              <w:spacing w:after="0" w:line="240" w:lineRule="auto"/>
            </w:pPr>
            <w:r>
              <w:rPr>
                <w:rFonts w:ascii="Times New Roman" w:hAnsi="Times New Roman"/>
                <w:sz w:val="21"/>
              </w:rPr>
              <w:t>Dev B</w:t>
            </w:r>
          </w:p>
        </w:tc>
        <w:tc>
          <w:tcPr>
            <w:tcW w:w="2422" w:type="dxa"/>
            <w:vAlign w:val="center"/>
          </w:tcPr>
          <w:p w14:paraId="0E849BF9">
            <w:pPr>
              <w:spacing w:after="0" w:line="240" w:lineRule="auto"/>
            </w:pPr>
            <w:r>
              <w:rPr>
                <w:rFonts w:ascii="Times New Roman" w:hAnsi="Times New Roman"/>
                <w:sz w:val="21"/>
              </w:rPr>
              <w:t>5 giờ</w:t>
            </w:r>
          </w:p>
        </w:tc>
        <w:tc>
          <w:tcPr>
            <w:tcW w:w="2422" w:type="dxa"/>
            <w:vAlign w:val="center"/>
          </w:tcPr>
          <w:p w14:paraId="1DC0B961">
            <w:pPr>
              <w:spacing w:after="0" w:line="240" w:lineRule="auto"/>
            </w:pPr>
            <w:r>
              <w:rPr>
                <w:rFonts w:ascii="Times New Roman" w:hAnsi="Times New Roman"/>
                <w:sz w:val="21"/>
              </w:rPr>
              <w:t>Return module</w:t>
            </w:r>
          </w:p>
        </w:tc>
      </w:tr>
      <w:tr w14:paraId="56FD7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583B421E">
            <w:pPr>
              <w:spacing w:after="0" w:line="240" w:lineRule="auto"/>
            </w:pPr>
            <w:r>
              <w:rPr>
                <w:rFonts w:ascii="Times New Roman" w:hAnsi="Times New Roman"/>
                <w:sz w:val="21"/>
              </w:rPr>
              <w:t>Test luồng mượn – trả</w:t>
            </w:r>
          </w:p>
        </w:tc>
        <w:tc>
          <w:tcPr>
            <w:tcW w:w="2422" w:type="dxa"/>
            <w:vAlign w:val="center"/>
          </w:tcPr>
          <w:p w14:paraId="67DD59EF">
            <w:pPr>
              <w:spacing w:after="0" w:line="240" w:lineRule="auto"/>
            </w:pPr>
            <w:r>
              <w:rPr>
                <w:rFonts w:ascii="Times New Roman" w:hAnsi="Times New Roman"/>
                <w:sz w:val="21"/>
              </w:rPr>
              <w:t>Tester</w:t>
            </w:r>
          </w:p>
        </w:tc>
        <w:tc>
          <w:tcPr>
            <w:tcW w:w="2422" w:type="dxa"/>
            <w:vAlign w:val="center"/>
          </w:tcPr>
          <w:p w14:paraId="552F347E">
            <w:pPr>
              <w:spacing w:after="0" w:line="240" w:lineRule="auto"/>
            </w:pPr>
            <w:r>
              <w:rPr>
                <w:rFonts w:ascii="Times New Roman" w:hAnsi="Times New Roman"/>
                <w:sz w:val="21"/>
              </w:rPr>
              <w:t>4 giờ</w:t>
            </w:r>
          </w:p>
        </w:tc>
        <w:tc>
          <w:tcPr>
            <w:tcW w:w="2422" w:type="dxa"/>
            <w:vAlign w:val="center"/>
          </w:tcPr>
          <w:p w14:paraId="2AC168E2">
            <w:pPr>
              <w:spacing w:after="0" w:line="240" w:lineRule="auto"/>
            </w:pPr>
            <w:r>
              <w:rPr>
                <w:rFonts w:ascii="Times New Roman" w:hAnsi="Times New Roman"/>
                <w:sz w:val="21"/>
              </w:rPr>
              <w:t>Test cases</w:t>
            </w:r>
          </w:p>
        </w:tc>
      </w:tr>
      <w:tr w14:paraId="4525E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66582798">
            <w:pPr>
              <w:spacing w:after="0" w:line="240" w:lineRule="auto"/>
            </w:pPr>
            <w:r>
              <w:rPr>
                <w:rFonts w:ascii="Times New Roman" w:hAnsi="Times New Roman"/>
                <w:sz w:val="21"/>
              </w:rPr>
              <w:t>Sửa lỗi tích hợp</w:t>
            </w:r>
          </w:p>
        </w:tc>
        <w:tc>
          <w:tcPr>
            <w:tcW w:w="2422" w:type="dxa"/>
            <w:vAlign w:val="center"/>
          </w:tcPr>
          <w:p w14:paraId="1B88277D">
            <w:pPr>
              <w:spacing w:after="0" w:line="240" w:lineRule="auto"/>
            </w:pPr>
            <w:r>
              <w:rPr>
                <w:rFonts w:ascii="Times New Roman" w:hAnsi="Times New Roman"/>
                <w:sz w:val="21"/>
              </w:rPr>
              <w:t>Cả nhóm</w:t>
            </w:r>
          </w:p>
        </w:tc>
        <w:tc>
          <w:tcPr>
            <w:tcW w:w="2422" w:type="dxa"/>
            <w:vAlign w:val="center"/>
          </w:tcPr>
          <w:p w14:paraId="0AA004DF">
            <w:pPr>
              <w:spacing w:after="0" w:line="240" w:lineRule="auto"/>
            </w:pPr>
            <w:r>
              <w:rPr>
                <w:rFonts w:ascii="Times New Roman" w:hAnsi="Times New Roman"/>
                <w:sz w:val="21"/>
              </w:rPr>
              <w:t>4 giờ</w:t>
            </w:r>
          </w:p>
        </w:tc>
        <w:tc>
          <w:tcPr>
            <w:tcW w:w="2422" w:type="dxa"/>
            <w:vAlign w:val="center"/>
          </w:tcPr>
          <w:p w14:paraId="20CC4BB3">
            <w:pPr>
              <w:spacing w:after="0" w:line="240" w:lineRule="auto"/>
            </w:pPr>
            <w:r>
              <w:rPr>
                <w:rFonts w:ascii="Times New Roman" w:hAnsi="Times New Roman"/>
                <w:sz w:val="21"/>
              </w:rPr>
              <w:t>Bug log</w:t>
            </w:r>
          </w:p>
        </w:tc>
      </w:tr>
      <w:tr w14:paraId="56755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4C626B3">
            <w:pPr>
              <w:spacing w:after="0" w:line="240" w:lineRule="auto"/>
            </w:pPr>
            <w:r>
              <w:rPr>
                <w:rFonts w:ascii="Times New Roman" w:hAnsi="Times New Roman"/>
                <w:sz w:val="21"/>
              </w:rPr>
              <w:t>Sprint 3 - Báo cáo và hoàn thiện</w:t>
            </w:r>
          </w:p>
        </w:tc>
        <w:tc>
          <w:tcPr>
            <w:tcW w:w="2422" w:type="dxa"/>
            <w:vAlign w:val="center"/>
          </w:tcPr>
          <w:p w14:paraId="679ADBC2">
            <w:pPr>
              <w:spacing w:after="0" w:line="240" w:lineRule="auto"/>
            </w:pPr>
            <w:r>
              <w:rPr>
                <w:rFonts w:ascii="Times New Roman" w:hAnsi="Times New Roman"/>
                <w:sz w:val="21"/>
              </w:rPr>
              <w:t>Cả nhóm</w:t>
            </w:r>
          </w:p>
        </w:tc>
        <w:tc>
          <w:tcPr>
            <w:tcW w:w="2422" w:type="dxa"/>
            <w:vAlign w:val="center"/>
          </w:tcPr>
          <w:p w14:paraId="4E52C648">
            <w:pPr>
              <w:spacing w:after="0" w:line="240" w:lineRule="auto"/>
            </w:pPr>
            <w:r>
              <w:rPr>
                <w:rFonts w:ascii="Times New Roman" w:hAnsi="Times New Roman"/>
                <w:sz w:val="21"/>
              </w:rPr>
              <w:t>Theo module</w:t>
            </w:r>
          </w:p>
        </w:tc>
        <w:tc>
          <w:tcPr>
            <w:tcW w:w="2422" w:type="dxa"/>
            <w:vAlign w:val="center"/>
          </w:tcPr>
          <w:p w14:paraId="7047B044">
            <w:pPr>
              <w:spacing w:after="0" w:line="240" w:lineRule="auto"/>
            </w:pPr>
            <w:r>
              <w:rPr>
                <w:rFonts w:ascii="Times New Roman" w:hAnsi="Times New Roman"/>
                <w:sz w:val="21"/>
              </w:rPr>
              <w:t>Dashboard + Test Report</w:t>
            </w:r>
          </w:p>
        </w:tc>
      </w:tr>
      <w:tr w14:paraId="44B47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1D2DE506">
            <w:pPr>
              <w:spacing w:after="0" w:line="240" w:lineRule="auto"/>
            </w:pPr>
            <w:r>
              <w:rPr>
                <w:rFonts w:ascii="Times New Roman" w:hAnsi="Times New Roman"/>
                <w:sz w:val="21"/>
              </w:rPr>
              <w:t>Quá hạn, gia hạn, đặt trước</w:t>
            </w:r>
          </w:p>
        </w:tc>
        <w:tc>
          <w:tcPr>
            <w:tcW w:w="2422" w:type="dxa"/>
            <w:vAlign w:val="center"/>
          </w:tcPr>
          <w:p w14:paraId="58DB0B1C">
            <w:pPr>
              <w:spacing w:after="0" w:line="240" w:lineRule="auto"/>
            </w:pPr>
            <w:r>
              <w:rPr>
                <w:rFonts w:ascii="Times New Roman" w:hAnsi="Times New Roman"/>
                <w:sz w:val="21"/>
              </w:rPr>
              <w:t>Dev B</w:t>
            </w:r>
          </w:p>
        </w:tc>
        <w:tc>
          <w:tcPr>
            <w:tcW w:w="2422" w:type="dxa"/>
            <w:vAlign w:val="center"/>
          </w:tcPr>
          <w:p w14:paraId="0DC08E36">
            <w:pPr>
              <w:spacing w:after="0" w:line="240" w:lineRule="auto"/>
            </w:pPr>
            <w:r>
              <w:rPr>
                <w:rFonts w:ascii="Times New Roman" w:hAnsi="Times New Roman"/>
                <w:sz w:val="21"/>
              </w:rPr>
              <w:t>6 giờ</w:t>
            </w:r>
          </w:p>
        </w:tc>
        <w:tc>
          <w:tcPr>
            <w:tcW w:w="2422" w:type="dxa"/>
            <w:vAlign w:val="center"/>
          </w:tcPr>
          <w:p w14:paraId="31A7EEBC">
            <w:pPr>
              <w:spacing w:after="0" w:line="240" w:lineRule="auto"/>
            </w:pPr>
            <w:r>
              <w:rPr>
                <w:rFonts w:ascii="Times New Roman" w:hAnsi="Times New Roman"/>
                <w:sz w:val="21"/>
              </w:rPr>
              <w:t>Module mở rộng</w:t>
            </w:r>
          </w:p>
        </w:tc>
      </w:tr>
      <w:tr w14:paraId="67099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1DBC1FA8">
            <w:pPr>
              <w:spacing w:after="0" w:line="240" w:lineRule="auto"/>
            </w:pPr>
            <w:r>
              <w:rPr>
                <w:rFonts w:ascii="Times New Roman" w:hAnsi="Times New Roman"/>
                <w:sz w:val="21"/>
              </w:rPr>
              <w:t>Báo cáo theo ngày/tháng</w:t>
            </w:r>
          </w:p>
        </w:tc>
        <w:tc>
          <w:tcPr>
            <w:tcW w:w="2422" w:type="dxa"/>
            <w:vAlign w:val="center"/>
          </w:tcPr>
          <w:p w14:paraId="1FBD265A">
            <w:pPr>
              <w:spacing w:after="0" w:line="240" w:lineRule="auto"/>
            </w:pPr>
            <w:r>
              <w:rPr>
                <w:rFonts w:ascii="Times New Roman" w:hAnsi="Times New Roman"/>
                <w:sz w:val="21"/>
              </w:rPr>
              <w:t>Dev A</w:t>
            </w:r>
          </w:p>
        </w:tc>
        <w:tc>
          <w:tcPr>
            <w:tcW w:w="2422" w:type="dxa"/>
            <w:vAlign w:val="center"/>
          </w:tcPr>
          <w:p w14:paraId="09C15A4F">
            <w:pPr>
              <w:spacing w:after="0" w:line="240" w:lineRule="auto"/>
            </w:pPr>
            <w:r>
              <w:rPr>
                <w:rFonts w:ascii="Times New Roman" w:hAnsi="Times New Roman"/>
                <w:sz w:val="21"/>
              </w:rPr>
              <w:t>5 giờ</w:t>
            </w:r>
          </w:p>
        </w:tc>
        <w:tc>
          <w:tcPr>
            <w:tcW w:w="2422" w:type="dxa"/>
            <w:vAlign w:val="center"/>
          </w:tcPr>
          <w:p w14:paraId="47D05A88">
            <w:pPr>
              <w:spacing w:after="0" w:line="240" w:lineRule="auto"/>
            </w:pPr>
            <w:r>
              <w:rPr>
                <w:rFonts w:ascii="Times New Roman" w:hAnsi="Times New Roman"/>
                <w:sz w:val="21"/>
              </w:rPr>
              <w:t>Dashboard</w:t>
            </w:r>
          </w:p>
        </w:tc>
      </w:tr>
      <w:tr w14:paraId="40B23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496BFCA">
            <w:pPr>
              <w:spacing w:after="0" w:line="240" w:lineRule="auto"/>
            </w:pPr>
            <w:r>
              <w:rPr>
                <w:rFonts w:ascii="Times New Roman" w:hAnsi="Times New Roman"/>
                <w:sz w:val="21"/>
              </w:rPr>
              <w:t>Tối ưu truy vấn</w:t>
            </w:r>
          </w:p>
        </w:tc>
        <w:tc>
          <w:tcPr>
            <w:tcW w:w="2422" w:type="dxa"/>
            <w:vAlign w:val="center"/>
          </w:tcPr>
          <w:p w14:paraId="56A73CA1">
            <w:pPr>
              <w:spacing w:after="0" w:line="240" w:lineRule="auto"/>
            </w:pPr>
            <w:r>
              <w:rPr>
                <w:rFonts w:ascii="Times New Roman" w:hAnsi="Times New Roman"/>
                <w:sz w:val="21"/>
              </w:rPr>
              <w:t>Dev chính</w:t>
            </w:r>
          </w:p>
        </w:tc>
        <w:tc>
          <w:tcPr>
            <w:tcW w:w="2422" w:type="dxa"/>
            <w:vAlign w:val="center"/>
          </w:tcPr>
          <w:p w14:paraId="449E38B9">
            <w:pPr>
              <w:spacing w:after="0" w:line="240" w:lineRule="auto"/>
            </w:pPr>
            <w:r>
              <w:rPr>
                <w:rFonts w:ascii="Times New Roman" w:hAnsi="Times New Roman"/>
                <w:sz w:val="21"/>
              </w:rPr>
              <w:t>4 giờ</w:t>
            </w:r>
          </w:p>
        </w:tc>
        <w:tc>
          <w:tcPr>
            <w:tcW w:w="2422" w:type="dxa"/>
            <w:vAlign w:val="center"/>
          </w:tcPr>
          <w:p w14:paraId="1B668114">
            <w:pPr>
              <w:spacing w:after="0" w:line="240" w:lineRule="auto"/>
            </w:pPr>
            <w:r>
              <w:rPr>
                <w:rFonts w:ascii="Times New Roman" w:hAnsi="Times New Roman"/>
                <w:sz w:val="21"/>
              </w:rPr>
              <w:t>Performance checklist</w:t>
            </w:r>
          </w:p>
        </w:tc>
      </w:tr>
      <w:tr w14:paraId="6055B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6BE7C52A">
            <w:pPr>
              <w:spacing w:after="0" w:line="240" w:lineRule="auto"/>
            </w:pPr>
            <w:r>
              <w:rPr>
                <w:rFonts w:ascii="Times New Roman" w:hAnsi="Times New Roman"/>
                <w:sz w:val="21"/>
              </w:rPr>
              <w:t>Kiểm thử hồi quy</w:t>
            </w:r>
          </w:p>
        </w:tc>
        <w:tc>
          <w:tcPr>
            <w:tcW w:w="2422" w:type="dxa"/>
            <w:vAlign w:val="center"/>
          </w:tcPr>
          <w:p w14:paraId="14511C90">
            <w:pPr>
              <w:spacing w:after="0" w:line="240" w:lineRule="auto"/>
            </w:pPr>
            <w:r>
              <w:rPr>
                <w:rFonts w:ascii="Times New Roman" w:hAnsi="Times New Roman"/>
                <w:sz w:val="21"/>
              </w:rPr>
              <w:t>Tester</w:t>
            </w:r>
          </w:p>
        </w:tc>
        <w:tc>
          <w:tcPr>
            <w:tcW w:w="2422" w:type="dxa"/>
            <w:vAlign w:val="center"/>
          </w:tcPr>
          <w:p w14:paraId="66E25D8A">
            <w:pPr>
              <w:spacing w:after="0" w:line="240" w:lineRule="auto"/>
            </w:pPr>
            <w:r>
              <w:rPr>
                <w:rFonts w:ascii="Times New Roman" w:hAnsi="Times New Roman"/>
                <w:sz w:val="21"/>
              </w:rPr>
              <w:t>5 giờ</w:t>
            </w:r>
          </w:p>
        </w:tc>
        <w:tc>
          <w:tcPr>
            <w:tcW w:w="2422" w:type="dxa"/>
            <w:vAlign w:val="center"/>
          </w:tcPr>
          <w:p w14:paraId="7EE76083">
            <w:pPr>
              <w:spacing w:after="0" w:line="240" w:lineRule="auto"/>
            </w:pPr>
            <w:r>
              <w:rPr>
                <w:rFonts w:ascii="Times New Roman" w:hAnsi="Times New Roman"/>
                <w:sz w:val="21"/>
              </w:rPr>
              <w:t>Test Report</w:t>
            </w:r>
          </w:p>
        </w:tc>
      </w:tr>
      <w:tr w14:paraId="16AE2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39150AE5">
            <w:pPr>
              <w:spacing w:after="0" w:line="240" w:lineRule="auto"/>
            </w:pPr>
            <w:r>
              <w:rPr>
                <w:rFonts w:ascii="Times New Roman" w:hAnsi="Times New Roman"/>
                <w:sz w:val="21"/>
              </w:rPr>
              <w:t>Chuẩn bị Demo Day</w:t>
            </w:r>
          </w:p>
        </w:tc>
        <w:tc>
          <w:tcPr>
            <w:tcW w:w="2422" w:type="dxa"/>
            <w:vAlign w:val="center"/>
          </w:tcPr>
          <w:p w14:paraId="336E1428">
            <w:pPr>
              <w:spacing w:after="0" w:line="240" w:lineRule="auto"/>
            </w:pPr>
            <w:r>
              <w:rPr>
                <w:rFonts w:ascii="Times New Roman" w:hAnsi="Times New Roman"/>
                <w:sz w:val="21"/>
              </w:rPr>
              <w:t>PM</w:t>
            </w:r>
          </w:p>
        </w:tc>
        <w:tc>
          <w:tcPr>
            <w:tcW w:w="2422" w:type="dxa"/>
            <w:vAlign w:val="center"/>
          </w:tcPr>
          <w:p w14:paraId="01DB3441">
            <w:pPr>
              <w:spacing w:after="0" w:line="240" w:lineRule="auto"/>
            </w:pPr>
            <w:r>
              <w:rPr>
                <w:rFonts w:ascii="Times New Roman" w:hAnsi="Times New Roman"/>
                <w:sz w:val="21"/>
              </w:rPr>
              <w:t>2 giờ</w:t>
            </w:r>
          </w:p>
        </w:tc>
        <w:tc>
          <w:tcPr>
            <w:tcW w:w="2422" w:type="dxa"/>
            <w:vAlign w:val="center"/>
          </w:tcPr>
          <w:p w14:paraId="54EC232F">
            <w:pPr>
              <w:spacing w:after="0" w:line="240" w:lineRule="auto"/>
            </w:pPr>
            <w:r>
              <w:rPr>
                <w:rFonts w:ascii="Times New Roman" w:hAnsi="Times New Roman"/>
                <w:sz w:val="21"/>
              </w:rPr>
              <w:t>Slide + kịch bản</w:t>
            </w:r>
          </w:p>
        </w:tc>
      </w:tr>
    </w:tbl>
    <w:p w14:paraId="395BFCE7"/>
    <w:p w14:paraId="4FDB57AC">
      <w:pPr>
        <w:pStyle w:val="2"/>
      </w:pPr>
      <w:r>
        <w:t>4. D. Quản lý rủi ro</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2"/>
        <w:gridCol w:w="2422"/>
        <w:gridCol w:w="2422"/>
        <w:gridCol w:w="2422"/>
      </w:tblGrid>
      <w:tr w14:paraId="63E9E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22" w:type="dxa"/>
            <w:shd w:val="clear" w:color="auto" w:fill="D9EAF7"/>
          </w:tcPr>
          <w:p w14:paraId="6BE04E70">
            <w:pPr>
              <w:spacing w:after="0" w:line="240" w:lineRule="auto"/>
            </w:pPr>
            <w:r>
              <w:rPr>
                <w:rFonts w:ascii="Times New Roman" w:hAnsi="Times New Roman"/>
                <w:b/>
                <w:sz w:val="21"/>
              </w:rPr>
              <w:t>Rủi ro</w:t>
            </w:r>
          </w:p>
        </w:tc>
        <w:tc>
          <w:tcPr>
            <w:tcW w:w="2422" w:type="dxa"/>
            <w:shd w:val="clear" w:color="auto" w:fill="D9EAF7"/>
          </w:tcPr>
          <w:p w14:paraId="7ECEB771">
            <w:pPr>
              <w:spacing w:after="0" w:line="240" w:lineRule="auto"/>
            </w:pPr>
            <w:r>
              <w:rPr>
                <w:rFonts w:ascii="Times New Roman" w:hAnsi="Times New Roman"/>
                <w:b/>
                <w:sz w:val="21"/>
              </w:rPr>
              <w:t>Khả năng</w:t>
            </w:r>
          </w:p>
        </w:tc>
        <w:tc>
          <w:tcPr>
            <w:tcW w:w="2422" w:type="dxa"/>
            <w:shd w:val="clear" w:color="auto" w:fill="D9EAF7"/>
          </w:tcPr>
          <w:p w14:paraId="0F524B3D">
            <w:pPr>
              <w:spacing w:after="0" w:line="240" w:lineRule="auto"/>
            </w:pPr>
            <w:r>
              <w:rPr>
                <w:rFonts w:ascii="Times New Roman" w:hAnsi="Times New Roman"/>
                <w:b/>
                <w:sz w:val="21"/>
              </w:rPr>
              <w:t>Ảnh hưởng</w:t>
            </w:r>
          </w:p>
        </w:tc>
        <w:tc>
          <w:tcPr>
            <w:tcW w:w="2422" w:type="dxa"/>
            <w:shd w:val="clear" w:color="auto" w:fill="D9EAF7"/>
          </w:tcPr>
          <w:p w14:paraId="2C6F48F0">
            <w:pPr>
              <w:spacing w:after="0" w:line="240" w:lineRule="auto"/>
            </w:pPr>
            <w:r>
              <w:rPr>
                <w:rFonts w:ascii="Times New Roman" w:hAnsi="Times New Roman"/>
                <w:b/>
                <w:sz w:val="21"/>
              </w:rPr>
              <w:t>Ứng phó</w:t>
            </w:r>
          </w:p>
        </w:tc>
      </w:tr>
      <w:tr w14:paraId="03DE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67BA2F13">
            <w:pPr>
              <w:spacing w:after="0" w:line="240" w:lineRule="auto"/>
            </w:pPr>
            <w:r>
              <w:rPr>
                <w:rFonts w:ascii="Times New Roman" w:hAnsi="Times New Roman"/>
                <w:sz w:val="21"/>
              </w:rPr>
              <w:t>Dữ liệu sách ban đầu thiếu hoặc sai</w:t>
            </w:r>
          </w:p>
        </w:tc>
        <w:tc>
          <w:tcPr>
            <w:tcW w:w="2422" w:type="dxa"/>
            <w:vAlign w:val="center"/>
          </w:tcPr>
          <w:p w14:paraId="413EE150">
            <w:pPr>
              <w:spacing w:after="0" w:line="240" w:lineRule="auto"/>
            </w:pPr>
            <w:r>
              <w:rPr>
                <w:rFonts w:ascii="Times New Roman" w:hAnsi="Times New Roman"/>
                <w:sz w:val="21"/>
              </w:rPr>
              <w:t>Trung bình</w:t>
            </w:r>
          </w:p>
        </w:tc>
        <w:tc>
          <w:tcPr>
            <w:tcW w:w="2422" w:type="dxa"/>
            <w:vAlign w:val="center"/>
          </w:tcPr>
          <w:p w14:paraId="37A30D13">
            <w:pPr>
              <w:spacing w:after="0" w:line="240" w:lineRule="auto"/>
            </w:pPr>
            <w:r>
              <w:rPr>
                <w:rFonts w:ascii="Times New Roman" w:hAnsi="Times New Roman"/>
                <w:sz w:val="21"/>
              </w:rPr>
              <w:t>Cao</w:t>
            </w:r>
          </w:p>
        </w:tc>
        <w:tc>
          <w:tcPr>
            <w:tcW w:w="2422" w:type="dxa"/>
            <w:vAlign w:val="center"/>
          </w:tcPr>
          <w:p w14:paraId="42F6EF90">
            <w:pPr>
              <w:spacing w:after="0" w:line="240" w:lineRule="auto"/>
            </w:pPr>
            <w:r>
              <w:rPr>
                <w:rFonts w:ascii="Times New Roman" w:hAnsi="Times New Roman"/>
                <w:sz w:val="21"/>
              </w:rPr>
              <w:t>Chuẩn hóa dữ liệu seed và kiểm tra trước Demo Day.</w:t>
            </w:r>
          </w:p>
        </w:tc>
      </w:tr>
      <w:tr w14:paraId="6DA8D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23264086">
            <w:pPr>
              <w:spacing w:after="0" w:line="240" w:lineRule="auto"/>
            </w:pPr>
            <w:r>
              <w:rPr>
                <w:rFonts w:ascii="Times New Roman" w:hAnsi="Times New Roman"/>
                <w:sz w:val="21"/>
              </w:rPr>
              <w:t>Hai người cùng cập nhật một bản sao</w:t>
            </w:r>
          </w:p>
        </w:tc>
        <w:tc>
          <w:tcPr>
            <w:tcW w:w="2422" w:type="dxa"/>
            <w:vAlign w:val="center"/>
          </w:tcPr>
          <w:p w14:paraId="2E0E8758">
            <w:pPr>
              <w:spacing w:after="0" w:line="240" w:lineRule="auto"/>
            </w:pPr>
            <w:r>
              <w:rPr>
                <w:rFonts w:ascii="Times New Roman" w:hAnsi="Times New Roman"/>
                <w:sz w:val="21"/>
              </w:rPr>
              <w:t>Trung bình</w:t>
            </w:r>
          </w:p>
        </w:tc>
        <w:tc>
          <w:tcPr>
            <w:tcW w:w="2422" w:type="dxa"/>
            <w:vAlign w:val="center"/>
          </w:tcPr>
          <w:p w14:paraId="7DD4424C">
            <w:pPr>
              <w:spacing w:after="0" w:line="240" w:lineRule="auto"/>
            </w:pPr>
            <w:r>
              <w:rPr>
                <w:rFonts w:ascii="Times New Roman" w:hAnsi="Times New Roman"/>
                <w:sz w:val="21"/>
              </w:rPr>
              <w:t>Cao</w:t>
            </w:r>
          </w:p>
        </w:tc>
        <w:tc>
          <w:tcPr>
            <w:tcW w:w="2422" w:type="dxa"/>
            <w:vAlign w:val="center"/>
          </w:tcPr>
          <w:p w14:paraId="547CDDA8">
            <w:pPr>
              <w:spacing w:after="0" w:line="240" w:lineRule="auto"/>
            </w:pPr>
            <w:r>
              <w:rPr>
                <w:rFonts w:ascii="Times New Roman" w:hAnsi="Times New Roman"/>
                <w:sz w:val="21"/>
              </w:rPr>
              <w:t>Kiểm tra trạng thái ở server và dùng transaction khi cập nhật.</w:t>
            </w:r>
          </w:p>
        </w:tc>
      </w:tr>
      <w:tr w14:paraId="4FBBE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402D25D9">
            <w:pPr>
              <w:spacing w:after="0" w:line="240" w:lineRule="auto"/>
            </w:pPr>
            <w:r>
              <w:rPr>
                <w:rFonts w:ascii="Times New Roman" w:hAnsi="Times New Roman"/>
                <w:sz w:val="21"/>
              </w:rPr>
              <w:t>Mượn sách vượt số lượng cho phép</w:t>
            </w:r>
          </w:p>
        </w:tc>
        <w:tc>
          <w:tcPr>
            <w:tcW w:w="2422" w:type="dxa"/>
            <w:vAlign w:val="center"/>
          </w:tcPr>
          <w:p w14:paraId="50725AED">
            <w:pPr>
              <w:spacing w:after="0" w:line="240" w:lineRule="auto"/>
            </w:pPr>
            <w:r>
              <w:rPr>
                <w:rFonts w:ascii="Times New Roman" w:hAnsi="Times New Roman"/>
                <w:sz w:val="21"/>
              </w:rPr>
              <w:t>Trung bình</w:t>
            </w:r>
          </w:p>
        </w:tc>
        <w:tc>
          <w:tcPr>
            <w:tcW w:w="2422" w:type="dxa"/>
            <w:vAlign w:val="center"/>
          </w:tcPr>
          <w:p w14:paraId="63B69DC1">
            <w:pPr>
              <w:spacing w:after="0" w:line="240" w:lineRule="auto"/>
            </w:pPr>
            <w:r>
              <w:rPr>
                <w:rFonts w:ascii="Times New Roman" w:hAnsi="Times New Roman"/>
                <w:sz w:val="21"/>
              </w:rPr>
              <w:t>Cao</w:t>
            </w:r>
          </w:p>
        </w:tc>
        <w:tc>
          <w:tcPr>
            <w:tcW w:w="2422" w:type="dxa"/>
            <w:vAlign w:val="center"/>
          </w:tcPr>
          <w:p w14:paraId="02F42074">
            <w:pPr>
              <w:spacing w:after="0" w:line="240" w:lineRule="auto"/>
            </w:pPr>
            <w:r>
              <w:rPr>
                <w:rFonts w:ascii="Times New Roman" w:hAnsi="Times New Roman"/>
                <w:sz w:val="21"/>
              </w:rPr>
              <w:t>Kiểm tra giới hạn mượn theo tài khoản trước khi duyệt.</w:t>
            </w:r>
          </w:p>
        </w:tc>
      </w:tr>
      <w:tr w14:paraId="178A1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6FDF9B43">
            <w:pPr>
              <w:spacing w:after="0" w:line="240" w:lineRule="auto"/>
            </w:pPr>
            <w:r>
              <w:rPr>
                <w:rFonts w:ascii="Times New Roman" w:hAnsi="Times New Roman"/>
                <w:sz w:val="21"/>
              </w:rPr>
              <w:t>Không cập nhật trạng thái sau khi trả</w:t>
            </w:r>
          </w:p>
        </w:tc>
        <w:tc>
          <w:tcPr>
            <w:tcW w:w="2422" w:type="dxa"/>
            <w:vAlign w:val="center"/>
          </w:tcPr>
          <w:p w14:paraId="63742582">
            <w:pPr>
              <w:spacing w:after="0" w:line="240" w:lineRule="auto"/>
            </w:pPr>
            <w:r>
              <w:rPr>
                <w:rFonts w:ascii="Times New Roman" w:hAnsi="Times New Roman"/>
                <w:sz w:val="21"/>
              </w:rPr>
              <w:t>Thấp</w:t>
            </w:r>
          </w:p>
        </w:tc>
        <w:tc>
          <w:tcPr>
            <w:tcW w:w="2422" w:type="dxa"/>
            <w:vAlign w:val="center"/>
          </w:tcPr>
          <w:p w14:paraId="6B41FA6F">
            <w:pPr>
              <w:spacing w:after="0" w:line="240" w:lineRule="auto"/>
            </w:pPr>
            <w:r>
              <w:rPr>
                <w:rFonts w:ascii="Times New Roman" w:hAnsi="Times New Roman"/>
                <w:sz w:val="21"/>
              </w:rPr>
              <w:t>Cao</w:t>
            </w:r>
          </w:p>
        </w:tc>
        <w:tc>
          <w:tcPr>
            <w:tcW w:w="2422" w:type="dxa"/>
            <w:vAlign w:val="center"/>
          </w:tcPr>
          <w:p w14:paraId="0CD08B00">
            <w:pPr>
              <w:spacing w:after="0" w:line="240" w:lineRule="auto"/>
            </w:pPr>
            <w:r>
              <w:rPr>
                <w:rFonts w:ascii="Times New Roman" w:hAnsi="Times New Roman"/>
                <w:sz w:val="21"/>
              </w:rPr>
              <w:t>Ghi nhận trả trong một transaction và kiểm thử hồi quy.</w:t>
            </w:r>
          </w:p>
        </w:tc>
      </w:tr>
      <w:tr w14:paraId="31EFB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1870742C">
            <w:pPr>
              <w:spacing w:after="0" w:line="240" w:lineRule="auto"/>
            </w:pPr>
            <w:r>
              <w:rPr>
                <w:rFonts w:ascii="Times New Roman" w:hAnsi="Times New Roman"/>
                <w:sz w:val="21"/>
              </w:rPr>
              <w:t>Tốc độ giảm khi nhiều người tra cứu</w:t>
            </w:r>
          </w:p>
        </w:tc>
        <w:tc>
          <w:tcPr>
            <w:tcW w:w="2422" w:type="dxa"/>
            <w:vAlign w:val="center"/>
          </w:tcPr>
          <w:p w14:paraId="196BF5C7">
            <w:pPr>
              <w:spacing w:after="0" w:line="240" w:lineRule="auto"/>
            </w:pPr>
            <w:r>
              <w:rPr>
                <w:rFonts w:ascii="Times New Roman" w:hAnsi="Times New Roman"/>
                <w:sz w:val="21"/>
              </w:rPr>
              <w:t>Trung bình</w:t>
            </w:r>
          </w:p>
        </w:tc>
        <w:tc>
          <w:tcPr>
            <w:tcW w:w="2422" w:type="dxa"/>
            <w:vAlign w:val="center"/>
          </w:tcPr>
          <w:p w14:paraId="22764AD8">
            <w:pPr>
              <w:spacing w:after="0" w:line="240" w:lineRule="auto"/>
            </w:pPr>
            <w:r>
              <w:rPr>
                <w:rFonts w:ascii="Times New Roman" w:hAnsi="Times New Roman"/>
                <w:sz w:val="21"/>
              </w:rPr>
              <w:t>Trung bình</w:t>
            </w:r>
          </w:p>
        </w:tc>
        <w:tc>
          <w:tcPr>
            <w:tcW w:w="2422" w:type="dxa"/>
            <w:vAlign w:val="center"/>
          </w:tcPr>
          <w:p w14:paraId="5459DDC4">
            <w:pPr>
              <w:spacing w:after="0" w:line="240" w:lineRule="auto"/>
            </w:pPr>
            <w:r>
              <w:rPr>
                <w:rFonts w:ascii="Times New Roman" w:hAnsi="Times New Roman"/>
                <w:sz w:val="21"/>
              </w:rPr>
              <w:t>Index CSDL, phân trang, cache dữ liệu ít thay đổi.</w:t>
            </w:r>
          </w:p>
        </w:tc>
      </w:tr>
      <w:tr w14:paraId="3581A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DDFC576">
            <w:pPr>
              <w:spacing w:after="0" w:line="240" w:lineRule="auto"/>
            </w:pPr>
            <w:r>
              <w:rPr>
                <w:rFonts w:ascii="Times New Roman" w:hAnsi="Times New Roman"/>
                <w:sz w:val="21"/>
              </w:rPr>
              <w:t>Dữ liệu demo không thống nhất</w:t>
            </w:r>
          </w:p>
        </w:tc>
        <w:tc>
          <w:tcPr>
            <w:tcW w:w="2422" w:type="dxa"/>
            <w:vAlign w:val="center"/>
          </w:tcPr>
          <w:p w14:paraId="7CFE4FC2">
            <w:pPr>
              <w:spacing w:after="0" w:line="240" w:lineRule="auto"/>
            </w:pPr>
            <w:r>
              <w:rPr>
                <w:rFonts w:ascii="Times New Roman" w:hAnsi="Times New Roman"/>
                <w:sz w:val="21"/>
              </w:rPr>
              <w:t>Trung bình</w:t>
            </w:r>
          </w:p>
        </w:tc>
        <w:tc>
          <w:tcPr>
            <w:tcW w:w="2422" w:type="dxa"/>
            <w:vAlign w:val="center"/>
          </w:tcPr>
          <w:p w14:paraId="162CC14D">
            <w:pPr>
              <w:spacing w:after="0" w:line="240" w:lineRule="auto"/>
            </w:pPr>
            <w:r>
              <w:rPr>
                <w:rFonts w:ascii="Times New Roman" w:hAnsi="Times New Roman"/>
                <w:sz w:val="21"/>
              </w:rPr>
              <w:t>Trung bình</w:t>
            </w:r>
          </w:p>
        </w:tc>
        <w:tc>
          <w:tcPr>
            <w:tcW w:w="2422" w:type="dxa"/>
            <w:vAlign w:val="center"/>
          </w:tcPr>
          <w:p w14:paraId="06218BEB">
            <w:pPr>
              <w:spacing w:after="0" w:line="240" w:lineRule="auto"/>
            </w:pPr>
            <w:r>
              <w:rPr>
                <w:rFonts w:ascii="Times New Roman" w:hAnsi="Times New Roman"/>
                <w:sz w:val="21"/>
              </w:rPr>
              <w:t>Tạo bộ dữ liệu seed dùng chung và khóa phiên bản.</w:t>
            </w:r>
          </w:p>
        </w:tc>
      </w:tr>
      <w:tr w14:paraId="4DB4B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46B42C3">
            <w:pPr>
              <w:spacing w:after="0" w:line="240" w:lineRule="auto"/>
            </w:pPr>
            <w:r>
              <w:rPr>
                <w:rFonts w:ascii="Times New Roman" w:hAnsi="Times New Roman"/>
                <w:sz w:val="21"/>
              </w:rPr>
              <w:t>Thành viên thiếu thời gian</w:t>
            </w:r>
          </w:p>
        </w:tc>
        <w:tc>
          <w:tcPr>
            <w:tcW w:w="2422" w:type="dxa"/>
            <w:vAlign w:val="center"/>
          </w:tcPr>
          <w:p w14:paraId="65953FF0">
            <w:pPr>
              <w:spacing w:after="0" w:line="240" w:lineRule="auto"/>
            </w:pPr>
            <w:r>
              <w:rPr>
                <w:rFonts w:ascii="Times New Roman" w:hAnsi="Times New Roman"/>
                <w:sz w:val="21"/>
              </w:rPr>
              <w:t>Cao</w:t>
            </w:r>
          </w:p>
        </w:tc>
        <w:tc>
          <w:tcPr>
            <w:tcW w:w="2422" w:type="dxa"/>
            <w:vAlign w:val="center"/>
          </w:tcPr>
          <w:p w14:paraId="207D40E1">
            <w:pPr>
              <w:spacing w:after="0" w:line="240" w:lineRule="auto"/>
            </w:pPr>
            <w:r>
              <w:rPr>
                <w:rFonts w:ascii="Times New Roman" w:hAnsi="Times New Roman"/>
                <w:sz w:val="21"/>
              </w:rPr>
              <w:t>Trung bình</w:t>
            </w:r>
          </w:p>
        </w:tc>
        <w:tc>
          <w:tcPr>
            <w:tcW w:w="2422" w:type="dxa"/>
            <w:vAlign w:val="center"/>
          </w:tcPr>
          <w:p w14:paraId="33425663">
            <w:pPr>
              <w:spacing w:after="0" w:line="240" w:lineRule="auto"/>
            </w:pPr>
            <w:r>
              <w:rPr>
                <w:rFonts w:ascii="Times New Roman" w:hAnsi="Times New Roman"/>
                <w:sz w:val="21"/>
              </w:rPr>
              <w:t>Ưu tiên MVP và chia nhỏ User Story.</w:t>
            </w:r>
          </w:p>
        </w:tc>
      </w:tr>
      <w:tr w14:paraId="417DC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2" w:type="dxa"/>
            <w:vAlign w:val="center"/>
          </w:tcPr>
          <w:p w14:paraId="7841D0F5">
            <w:pPr>
              <w:spacing w:after="0" w:line="240" w:lineRule="auto"/>
            </w:pPr>
            <w:r>
              <w:rPr>
                <w:rFonts w:ascii="Times New Roman" w:hAnsi="Times New Roman"/>
                <w:sz w:val="21"/>
              </w:rPr>
              <w:t>Xung đột khi merge code</w:t>
            </w:r>
          </w:p>
        </w:tc>
        <w:tc>
          <w:tcPr>
            <w:tcW w:w="2422" w:type="dxa"/>
            <w:vAlign w:val="center"/>
          </w:tcPr>
          <w:p w14:paraId="6DDF65EF">
            <w:pPr>
              <w:spacing w:after="0" w:line="240" w:lineRule="auto"/>
            </w:pPr>
            <w:r>
              <w:rPr>
                <w:rFonts w:ascii="Times New Roman" w:hAnsi="Times New Roman"/>
                <w:sz w:val="21"/>
              </w:rPr>
              <w:t>Trung bình</w:t>
            </w:r>
          </w:p>
        </w:tc>
        <w:tc>
          <w:tcPr>
            <w:tcW w:w="2422" w:type="dxa"/>
            <w:vAlign w:val="center"/>
          </w:tcPr>
          <w:p w14:paraId="04E9BD3E">
            <w:pPr>
              <w:spacing w:after="0" w:line="240" w:lineRule="auto"/>
            </w:pPr>
            <w:r>
              <w:rPr>
                <w:rFonts w:ascii="Times New Roman" w:hAnsi="Times New Roman"/>
                <w:sz w:val="21"/>
              </w:rPr>
              <w:t>Trung bình</w:t>
            </w:r>
          </w:p>
        </w:tc>
        <w:tc>
          <w:tcPr>
            <w:tcW w:w="2422" w:type="dxa"/>
            <w:vAlign w:val="center"/>
          </w:tcPr>
          <w:p w14:paraId="587970E4">
            <w:pPr>
              <w:spacing w:after="0" w:line="240" w:lineRule="auto"/>
            </w:pPr>
            <w:r>
              <w:rPr>
                <w:rFonts w:ascii="Times New Roman" w:hAnsi="Times New Roman"/>
                <w:sz w:val="21"/>
              </w:rPr>
              <w:t>Feature branch, Pull Request và review.</w:t>
            </w:r>
          </w:p>
        </w:tc>
      </w:tr>
    </w:tbl>
    <w:p w14:paraId="47DF3A79"/>
    <w:p w14:paraId="66C0F1D6">
      <w:pPr>
        <w:pStyle w:val="2"/>
      </w:pPr>
      <w:r>
        <w:t>5. E. Đặc tả yêu cầu</w:t>
      </w:r>
    </w:p>
    <w:p w14:paraId="35F60A78">
      <w:pPr>
        <w:pStyle w:val="3"/>
      </w:pPr>
      <w:r>
        <w:t>E.1. Tác nhân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2FFCA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44" w:type="dxa"/>
            <w:shd w:val="clear" w:color="auto" w:fill="D9EAF7"/>
          </w:tcPr>
          <w:p w14:paraId="7A03AB4E">
            <w:pPr>
              <w:spacing w:after="0" w:line="240" w:lineRule="auto"/>
            </w:pPr>
            <w:r>
              <w:rPr>
                <w:rFonts w:ascii="Times New Roman" w:hAnsi="Times New Roman"/>
                <w:b/>
                <w:sz w:val="21"/>
              </w:rPr>
              <w:t>Tác nhân</w:t>
            </w:r>
          </w:p>
        </w:tc>
        <w:tc>
          <w:tcPr>
            <w:tcW w:w="4844" w:type="dxa"/>
            <w:shd w:val="clear" w:color="auto" w:fill="D9EAF7"/>
          </w:tcPr>
          <w:p w14:paraId="50496F5C">
            <w:pPr>
              <w:spacing w:after="0" w:line="240" w:lineRule="auto"/>
            </w:pPr>
            <w:r>
              <w:rPr>
                <w:rFonts w:ascii="Times New Roman" w:hAnsi="Times New Roman"/>
                <w:b/>
                <w:sz w:val="21"/>
              </w:rPr>
              <w:t>Trách nhiệm</w:t>
            </w:r>
          </w:p>
        </w:tc>
      </w:tr>
      <w:tr w14:paraId="7DE26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0EEFF587">
            <w:pPr>
              <w:spacing w:after="0" w:line="240" w:lineRule="auto"/>
            </w:pPr>
            <w:r>
              <w:rPr>
                <w:rFonts w:ascii="Times New Roman" w:hAnsi="Times New Roman"/>
                <w:sz w:val="21"/>
              </w:rPr>
              <w:t>Độc giả</w:t>
            </w:r>
          </w:p>
        </w:tc>
        <w:tc>
          <w:tcPr>
            <w:tcW w:w="4844" w:type="dxa"/>
            <w:vAlign w:val="center"/>
          </w:tcPr>
          <w:p w14:paraId="17135F6F">
            <w:pPr>
              <w:spacing w:after="0" w:line="240" w:lineRule="auto"/>
              <w:ind w:firstLine="105" w:firstLineChars="50"/>
            </w:pPr>
            <w:r>
              <w:rPr>
                <w:rFonts w:ascii="Times New Roman" w:hAnsi="Times New Roman"/>
                <w:sz w:val="21"/>
              </w:rPr>
              <w:t>Đăng nhập, tra cứu sách, gửi yêu cầu mượn, theo dõi hạn trả, gia hạn và xem lịch sử.</w:t>
            </w:r>
          </w:p>
        </w:tc>
      </w:tr>
      <w:tr w14:paraId="19A4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49C1B936">
            <w:pPr>
              <w:spacing w:after="0" w:line="240" w:lineRule="auto"/>
            </w:pPr>
            <w:r>
              <w:rPr>
                <w:rFonts w:ascii="Times New Roman" w:hAnsi="Times New Roman"/>
                <w:sz w:val="21"/>
              </w:rPr>
              <w:t>Thủ thư</w:t>
            </w:r>
          </w:p>
        </w:tc>
        <w:tc>
          <w:tcPr>
            <w:tcW w:w="4844" w:type="dxa"/>
            <w:vAlign w:val="center"/>
          </w:tcPr>
          <w:p w14:paraId="0FFDAEDD">
            <w:pPr>
              <w:spacing w:after="0" w:line="240" w:lineRule="auto"/>
              <w:ind w:firstLine="105" w:firstLineChars="50"/>
            </w:pPr>
            <w:r>
              <w:rPr>
                <w:rFonts w:ascii="Times New Roman" w:hAnsi="Times New Roman"/>
                <w:sz w:val="21"/>
              </w:rPr>
              <w:t>Quản lý sách/bản sao, duyệt mượn, giao sách, nhận trả, xử lý quá hạn và tiền phạt.</w:t>
            </w:r>
          </w:p>
        </w:tc>
      </w:tr>
      <w:tr w14:paraId="0E075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6E5943B1">
            <w:pPr>
              <w:spacing w:after="0" w:line="240" w:lineRule="auto"/>
            </w:pPr>
            <w:r>
              <w:rPr>
                <w:rFonts w:ascii="Times New Roman" w:hAnsi="Times New Roman"/>
                <w:sz w:val="21"/>
              </w:rPr>
              <w:t>Quản lý thư viện</w:t>
            </w:r>
          </w:p>
        </w:tc>
        <w:tc>
          <w:tcPr>
            <w:tcW w:w="4844" w:type="dxa"/>
            <w:vAlign w:val="center"/>
          </w:tcPr>
          <w:p w14:paraId="024D003D">
            <w:pPr>
              <w:spacing w:after="0" w:line="240" w:lineRule="auto"/>
              <w:ind w:firstLine="105" w:firstLineChars="50"/>
            </w:pPr>
            <w:r>
              <w:rPr>
                <w:rFonts w:ascii="Times New Roman" w:hAnsi="Times New Roman"/>
                <w:sz w:val="21"/>
              </w:rPr>
              <w:t>Theo dõi hoạt động, xem báo cáo mượn – trả và thống kê tài nguyên.</w:t>
            </w:r>
          </w:p>
        </w:tc>
      </w:tr>
      <w:tr w14:paraId="449DE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1F1B4258">
            <w:pPr>
              <w:spacing w:after="0" w:line="240" w:lineRule="auto"/>
            </w:pPr>
            <w:r>
              <w:rPr>
                <w:rFonts w:ascii="Times New Roman" w:hAnsi="Times New Roman"/>
                <w:sz w:val="21"/>
              </w:rPr>
              <w:t>Quản trị hệ thống</w:t>
            </w:r>
          </w:p>
        </w:tc>
        <w:tc>
          <w:tcPr>
            <w:tcW w:w="4844" w:type="dxa"/>
            <w:vAlign w:val="center"/>
          </w:tcPr>
          <w:p w14:paraId="0FE6023E">
            <w:pPr>
              <w:spacing w:after="0" w:line="240" w:lineRule="auto"/>
            </w:pPr>
            <w:r>
              <w:rPr>
                <w:rFonts w:ascii="Times New Roman" w:hAnsi="Times New Roman"/>
                <w:sz w:val="21"/>
              </w:rPr>
              <w:t>Quản lý tài khoản, phân quyền, cấu hình và nhật ký.</w:t>
            </w:r>
          </w:p>
        </w:tc>
      </w:tr>
    </w:tbl>
    <w:p w14:paraId="1DB41C47"/>
    <w:p w14:paraId="71BA7753">
      <w:pPr>
        <w:pStyle w:val="3"/>
      </w:pPr>
      <w:r>
        <w:t>E.2. Ma trận phân quyền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8"/>
        <w:gridCol w:w="1938"/>
        <w:gridCol w:w="1938"/>
        <w:gridCol w:w="1938"/>
        <w:gridCol w:w="1938"/>
      </w:tblGrid>
      <w:tr w14:paraId="43EB7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938" w:type="dxa"/>
            <w:shd w:val="clear" w:color="auto" w:fill="D9EAF7"/>
          </w:tcPr>
          <w:p w14:paraId="01C50025">
            <w:pPr>
              <w:spacing w:after="0" w:line="240" w:lineRule="auto"/>
            </w:pPr>
            <w:r>
              <w:rPr>
                <w:rFonts w:ascii="Times New Roman" w:hAnsi="Times New Roman"/>
                <w:b/>
                <w:sz w:val="21"/>
              </w:rPr>
              <w:t>Chức năng</w:t>
            </w:r>
          </w:p>
        </w:tc>
        <w:tc>
          <w:tcPr>
            <w:tcW w:w="1938" w:type="dxa"/>
            <w:shd w:val="clear" w:color="auto" w:fill="D9EAF7"/>
          </w:tcPr>
          <w:p w14:paraId="6D5C16E4">
            <w:pPr>
              <w:spacing w:after="0" w:line="240" w:lineRule="auto"/>
            </w:pPr>
            <w:r>
              <w:rPr>
                <w:rFonts w:ascii="Times New Roman" w:hAnsi="Times New Roman"/>
                <w:b/>
                <w:sz w:val="21"/>
              </w:rPr>
              <w:t>Độc giả</w:t>
            </w:r>
          </w:p>
        </w:tc>
        <w:tc>
          <w:tcPr>
            <w:tcW w:w="1938" w:type="dxa"/>
            <w:shd w:val="clear" w:color="auto" w:fill="D9EAF7"/>
          </w:tcPr>
          <w:p w14:paraId="782F7EC7">
            <w:pPr>
              <w:spacing w:after="0" w:line="240" w:lineRule="auto"/>
            </w:pPr>
            <w:r>
              <w:rPr>
                <w:rFonts w:ascii="Times New Roman" w:hAnsi="Times New Roman"/>
                <w:b/>
                <w:sz w:val="21"/>
              </w:rPr>
              <w:t>Thủ thư</w:t>
            </w:r>
          </w:p>
        </w:tc>
        <w:tc>
          <w:tcPr>
            <w:tcW w:w="1938" w:type="dxa"/>
            <w:shd w:val="clear" w:color="auto" w:fill="D9EAF7"/>
          </w:tcPr>
          <w:p w14:paraId="2A1F7349">
            <w:pPr>
              <w:spacing w:after="0" w:line="240" w:lineRule="auto"/>
            </w:pPr>
            <w:r>
              <w:rPr>
                <w:rFonts w:ascii="Times New Roman" w:hAnsi="Times New Roman"/>
                <w:b/>
                <w:sz w:val="21"/>
              </w:rPr>
              <w:t>Quản lý</w:t>
            </w:r>
          </w:p>
        </w:tc>
        <w:tc>
          <w:tcPr>
            <w:tcW w:w="1938" w:type="dxa"/>
            <w:shd w:val="clear" w:color="auto" w:fill="D9EAF7"/>
          </w:tcPr>
          <w:p w14:paraId="6A3118F3">
            <w:pPr>
              <w:spacing w:after="0" w:line="240" w:lineRule="auto"/>
            </w:pPr>
            <w:r>
              <w:rPr>
                <w:rFonts w:ascii="Times New Roman" w:hAnsi="Times New Roman"/>
                <w:b/>
                <w:sz w:val="21"/>
              </w:rPr>
              <w:t>Admin</w:t>
            </w:r>
          </w:p>
        </w:tc>
      </w:tr>
      <w:tr w14:paraId="7C428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3FDFBEAA">
            <w:pPr>
              <w:spacing w:after="0" w:line="240" w:lineRule="auto"/>
            </w:pPr>
            <w:r>
              <w:rPr>
                <w:rFonts w:ascii="Times New Roman" w:hAnsi="Times New Roman"/>
                <w:sz w:val="21"/>
              </w:rPr>
              <w:t>Xem/tra cứu sách</w:t>
            </w:r>
          </w:p>
        </w:tc>
        <w:tc>
          <w:tcPr>
            <w:tcW w:w="1938" w:type="dxa"/>
            <w:vAlign w:val="center"/>
          </w:tcPr>
          <w:p w14:paraId="60FDB428">
            <w:pPr>
              <w:spacing w:after="0" w:line="240" w:lineRule="auto"/>
            </w:pPr>
            <w:r>
              <w:rPr>
                <w:rFonts w:ascii="Times New Roman" w:hAnsi="Times New Roman"/>
                <w:sz w:val="21"/>
              </w:rPr>
              <w:t>Có</w:t>
            </w:r>
          </w:p>
        </w:tc>
        <w:tc>
          <w:tcPr>
            <w:tcW w:w="1938" w:type="dxa"/>
            <w:vAlign w:val="center"/>
          </w:tcPr>
          <w:p w14:paraId="7E8901BB">
            <w:pPr>
              <w:spacing w:after="0" w:line="240" w:lineRule="auto"/>
            </w:pPr>
            <w:r>
              <w:rPr>
                <w:rFonts w:ascii="Times New Roman" w:hAnsi="Times New Roman"/>
                <w:sz w:val="21"/>
              </w:rPr>
              <w:t>Có</w:t>
            </w:r>
          </w:p>
        </w:tc>
        <w:tc>
          <w:tcPr>
            <w:tcW w:w="1938" w:type="dxa"/>
            <w:vAlign w:val="center"/>
          </w:tcPr>
          <w:p w14:paraId="5793D2EA">
            <w:pPr>
              <w:spacing w:after="0" w:line="240" w:lineRule="auto"/>
            </w:pPr>
            <w:r>
              <w:rPr>
                <w:rFonts w:ascii="Times New Roman" w:hAnsi="Times New Roman"/>
                <w:sz w:val="21"/>
              </w:rPr>
              <w:t>Có</w:t>
            </w:r>
          </w:p>
        </w:tc>
        <w:tc>
          <w:tcPr>
            <w:tcW w:w="1938" w:type="dxa"/>
            <w:vAlign w:val="center"/>
          </w:tcPr>
          <w:p w14:paraId="1E972F1C">
            <w:pPr>
              <w:spacing w:after="0" w:line="240" w:lineRule="auto"/>
            </w:pPr>
            <w:r>
              <w:rPr>
                <w:rFonts w:ascii="Times New Roman" w:hAnsi="Times New Roman"/>
                <w:sz w:val="21"/>
              </w:rPr>
              <w:t>Có</w:t>
            </w:r>
          </w:p>
        </w:tc>
      </w:tr>
      <w:tr w14:paraId="0F054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2856E568">
            <w:pPr>
              <w:spacing w:after="0" w:line="240" w:lineRule="auto"/>
            </w:pPr>
            <w:r>
              <w:rPr>
                <w:rFonts w:ascii="Times New Roman" w:hAnsi="Times New Roman"/>
                <w:sz w:val="21"/>
              </w:rPr>
              <w:t>Gửi yêu cầu mượn</w:t>
            </w:r>
          </w:p>
        </w:tc>
        <w:tc>
          <w:tcPr>
            <w:tcW w:w="1938" w:type="dxa"/>
            <w:vAlign w:val="center"/>
          </w:tcPr>
          <w:p w14:paraId="4C7B16A6">
            <w:pPr>
              <w:spacing w:after="0" w:line="240" w:lineRule="auto"/>
            </w:pPr>
            <w:r>
              <w:rPr>
                <w:rFonts w:ascii="Times New Roman" w:hAnsi="Times New Roman"/>
                <w:sz w:val="21"/>
              </w:rPr>
              <w:t>Có</w:t>
            </w:r>
          </w:p>
        </w:tc>
        <w:tc>
          <w:tcPr>
            <w:tcW w:w="1938" w:type="dxa"/>
            <w:vAlign w:val="center"/>
          </w:tcPr>
          <w:p w14:paraId="599A8EE6">
            <w:pPr>
              <w:spacing w:after="0" w:line="240" w:lineRule="auto"/>
            </w:pPr>
            <w:r>
              <w:rPr>
                <w:rFonts w:ascii="Times New Roman" w:hAnsi="Times New Roman"/>
                <w:sz w:val="21"/>
              </w:rPr>
              <w:t>Không</w:t>
            </w:r>
          </w:p>
        </w:tc>
        <w:tc>
          <w:tcPr>
            <w:tcW w:w="1938" w:type="dxa"/>
            <w:vAlign w:val="center"/>
          </w:tcPr>
          <w:p w14:paraId="353B08D8">
            <w:pPr>
              <w:spacing w:after="0" w:line="240" w:lineRule="auto"/>
            </w:pPr>
            <w:r>
              <w:rPr>
                <w:rFonts w:ascii="Times New Roman" w:hAnsi="Times New Roman"/>
                <w:sz w:val="21"/>
              </w:rPr>
              <w:t>Không</w:t>
            </w:r>
          </w:p>
        </w:tc>
        <w:tc>
          <w:tcPr>
            <w:tcW w:w="1938" w:type="dxa"/>
            <w:vAlign w:val="center"/>
          </w:tcPr>
          <w:p w14:paraId="430999EC">
            <w:pPr>
              <w:spacing w:after="0" w:line="240" w:lineRule="auto"/>
            </w:pPr>
            <w:r>
              <w:rPr>
                <w:rFonts w:ascii="Times New Roman" w:hAnsi="Times New Roman"/>
                <w:sz w:val="21"/>
              </w:rPr>
              <w:t>Không</w:t>
            </w:r>
          </w:p>
        </w:tc>
      </w:tr>
      <w:tr w14:paraId="4A67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50119AD7">
            <w:pPr>
              <w:spacing w:after="0" w:line="240" w:lineRule="auto"/>
            </w:pPr>
            <w:r>
              <w:rPr>
                <w:rFonts w:ascii="Times New Roman" w:hAnsi="Times New Roman"/>
                <w:sz w:val="21"/>
              </w:rPr>
              <w:t>Theo dõi lịch sử mượn</w:t>
            </w:r>
          </w:p>
        </w:tc>
        <w:tc>
          <w:tcPr>
            <w:tcW w:w="1938" w:type="dxa"/>
            <w:vAlign w:val="center"/>
          </w:tcPr>
          <w:p w14:paraId="518DDCFF">
            <w:pPr>
              <w:spacing w:after="0" w:line="240" w:lineRule="auto"/>
            </w:pPr>
            <w:r>
              <w:rPr>
                <w:rFonts w:ascii="Times New Roman" w:hAnsi="Times New Roman"/>
                <w:sz w:val="21"/>
              </w:rPr>
              <w:t>Có</w:t>
            </w:r>
          </w:p>
        </w:tc>
        <w:tc>
          <w:tcPr>
            <w:tcW w:w="1938" w:type="dxa"/>
            <w:vAlign w:val="center"/>
          </w:tcPr>
          <w:p w14:paraId="100EE67A">
            <w:pPr>
              <w:spacing w:after="0" w:line="240" w:lineRule="auto"/>
            </w:pPr>
            <w:r>
              <w:rPr>
                <w:rFonts w:ascii="Times New Roman" w:hAnsi="Times New Roman"/>
                <w:sz w:val="21"/>
              </w:rPr>
              <w:t>Có</w:t>
            </w:r>
          </w:p>
        </w:tc>
        <w:tc>
          <w:tcPr>
            <w:tcW w:w="1938" w:type="dxa"/>
            <w:vAlign w:val="center"/>
          </w:tcPr>
          <w:p w14:paraId="2B415BF2">
            <w:pPr>
              <w:spacing w:after="0" w:line="240" w:lineRule="auto"/>
            </w:pPr>
            <w:r>
              <w:rPr>
                <w:rFonts w:ascii="Times New Roman" w:hAnsi="Times New Roman"/>
                <w:sz w:val="21"/>
              </w:rPr>
              <w:t>Có</w:t>
            </w:r>
          </w:p>
        </w:tc>
        <w:tc>
          <w:tcPr>
            <w:tcW w:w="1938" w:type="dxa"/>
            <w:vAlign w:val="center"/>
          </w:tcPr>
          <w:p w14:paraId="75D298EE">
            <w:pPr>
              <w:spacing w:after="0" w:line="240" w:lineRule="auto"/>
            </w:pPr>
            <w:r>
              <w:rPr>
                <w:rFonts w:ascii="Times New Roman" w:hAnsi="Times New Roman"/>
                <w:sz w:val="21"/>
              </w:rPr>
              <w:t>Có</w:t>
            </w:r>
          </w:p>
        </w:tc>
      </w:tr>
      <w:tr w14:paraId="6E0B9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380D75F6">
            <w:pPr>
              <w:spacing w:after="0" w:line="240" w:lineRule="auto"/>
            </w:pPr>
            <w:r>
              <w:rPr>
                <w:rFonts w:ascii="Times New Roman" w:hAnsi="Times New Roman"/>
                <w:sz w:val="21"/>
              </w:rPr>
              <w:t>Duyệt mượn/trả</w:t>
            </w:r>
          </w:p>
        </w:tc>
        <w:tc>
          <w:tcPr>
            <w:tcW w:w="1938" w:type="dxa"/>
            <w:vAlign w:val="center"/>
          </w:tcPr>
          <w:p w14:paraId="21A188CB">
            <w:pPr>
              <w:spacing w:after="0" w:line="240" w:lineRule="auto"/>
            </w:pPr>
            <w:r>
              <w:rPr>
                <w:rFonts w:ascii="Times New Roman" w:hAnsi="Times New Roman"/>
                <w:sz w:val="21"/>
              </w:rPr>
              <w:t>Không</w:t>
            </w:r>
          </w:p>
        </w:tc>
        <w:tc>
          <w:tcPr>
            <w:tcW w:w="1938" w:type="dxa"/>
            <w:vAlign w:val="center"/>
          </w:tcPr>
          <w:p w14:paraId="275F79F4">
            <w:pPr>
              <w:spacing w:after="0" w:line="240" w:lineRule="auto"/>
            </w:pPr>
            <w:r>
              <w:rPr>
                <w:rFonts w:ascii="Times New Roman" w:hAnsi="Times New Roman"/>
                <w:sz w:val="21"/>
              </w:rPr>
              <w:t>Có</w:t>
            </w:r>
          </w:p>
        </w:tc>
        <w:tc>
          <w:tcPr>
            <w:tcW w:w="1938" w:type="dxa"/>
            <w:vAlign w:val="center"/>
          </w:tcPr>
          <w:p w14:paraId="78E5DD2A">
            <w:pPr>
              <w:spacing w:after="0" w:line="240" w:lineRule="auto"/>
            </w:pPr>
            <w:r>
              <w:rPr>
                <w:rFonts w:ascii="Times New Roman" w:hAnsi="Times New Roman"/>
                <w:sz w:val="21"/>
              </w:rPr>
              <w:t>Có</w:t>
            </w:r>
          </w:p>
        </w:tc>
        <w:tc>
          <w:tcPr>
            <w:tcW w:w="1938" w:type="dxa"/>
            <w:vAlign w:val="center"/>
          </w:tcPr>
          <w:p w14:paraId="7131D552">
            <w:pPr>
              <w:spacing w:after="0" w:line="240" w:lineRule="auto"/>
            </w:pPr>
            <w:r>
              <w:rPr>
                <w:rFonts w:ascii="Times New Roman" w:hAnsi="Times New Roman"/>
                <w:sz w:val="21"/>
              </w:rPr>
              <w:t>Có</w:t>
            </w:r>
          </w:p>
        </w:tc>
      </w:tr>
      <w:tr w14:paraId="44979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3C3BC7D0">
            <w:pPr>
              <w:spacing w:after="0" w:line="240" w:lineRule="auto"/>
            </w:pPr>
            <w:r>
              <w:rPr>
                <w:rFonts w:ascii="Times New Roman" w:hAnsi="Times New Roman"/>
                <w:sz w:val="21"/>
              </w:rPr>
              <w:t>Quản lý sách</w:t>
            </w:r>
          </w:p>
        </w:tc>
        <w:tc>
          <w:tcPr>
            <w:tcW w:w="1938" w:type="dxa"/>
            <w:vAlign w:val="center"/>
          </w:tcPr>
          <w:p w14:paraId="453644EC">
            <w:pPr>
              <w:spacing w:after="0" w:line="240" w:lineRule="auto"/>
            </w:pPr>
            <w:r>
              <w:rPr>
                <w:rFonts w:ascii="Times New Roman" w:hAnsi="Times New Roman"/>
                <w:sz w:val="21"/>
              </w:rPr>
              <w:t>Không</w:t>
            </w:r>
          </w:p>
        </w:tc>
        <w:tc>
          <w:tcPr>
            <w:tcW w:w="1938" w:type="dxa"/>
            <w:vAlign w:val="center"/>
          </w:tcPr>
          <w:p w14:paraId="21C062DE">
            <w:pPr>
              <w:spacing w:after="0" w:line="240" w:lineRule="auto"/>
            </w:pPr>
            <w:r>
              <w:rPr>
                <w:rFonts w:ascii="Times New Roman" w:hAnsi="Times New Roman"/>
                <w:sz w:val="21"/>
              </w:rPr>
              <w:t>Có</w:t>
            </w:r>
          </w:p>
        </w:tc>
        <w:tc>
          <w:tcPr>
            <w:tcW w:w="1938" w:type="dxa"/>
            <w:vAlign w:val="center"/>
          </w:tcPr>
          <w:p w14:paraId="3010620A">
            <w:pPr>
              <w:spacing w:after="0" w:line="240" w:lineRule="auto"/>
            </w:pPr>
            <w:r>
              <w:rPr>
                <w:rFonts w:ascii="Times New Roman" w:hAnsi="Times New Roman"/>
                <w:sz w:val="21"/>
              </w:rPr>
              <w:t>Có</w:t>
            </w:r>
          </w:p>
        </w:tc>
        <w:tc>
          <w:tcPr>
            <w:tcW w:w="1938" w:type="dxa"/>
            <w:vAlign w:val="center"/>
          </w:tcPr>
          <w:p w14:paraId="3CCBBAC7">
            <w:pPr>
              <w:spacing w:after="0" w:line="240" w:lineRule="auto"/>
            </w:pPr>
            <w:r>
              <w:rPr>
                <w:rFonts w:ascii="Times New Roman" w:hAnsi="Times New Roman"/>
                <w:sz w:val="21"/>
              </w:rPr>
              <w:t>Có</w:t>
            </w:r>
          </w:p>
        </w:tc>
      </w:tr>
      <w:tr w14:paraId="42188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561FFC66">
            <w:pPr>
              <w:spacing w:after="0" w:line="240" w:lineRule="auto"/>
            </w:pPr>
            <w:r>
              <w:rPr>
                <w:rFonts w:ascii="Times New Roman" w:hAnsi="Times New Roman"/>
                <w:sz w:val="21"/>
              </w:rPr>
              <w:t>Báo cáo</w:t>
            </w:r>
          </w:p>
        </w:tc>
        <w:tc>
          <w:tcPr>
            <w:tcW w:w="1938" w:type="dxa"/>
            <w:vAlign w:val="center"/>
          </w:tcPr>
          <w:p w14:paraId="1FDD0D43">
            <w:pPr>
              <w:spacing w:after="0" w:line="240" w:lineRule="auto"/>
            </w:pPr>
            <w:r>
              <w:rPr>
                <w:rFonts w:ascii="Times New Roman" w:hAnsi="Times New Roman"/>
                <w:sz w:val="21"/>
              </w:rPr>
              <w:t>Không</w:t>
            </w:r>
          </w:p>
        </w:tc>
        <w:tc>
          <w:tcPr>
            <w:tcW w:w="1938" w:type="dxa"/>
            <w:vAlign w:val="center"/>
          </w:tcPr>
          <w:p w14:paraId="68CA4696">
            <w:pPr>
              <w:spacing w:after="0" w:line="240" w:lineRule="auto"/>
            </w:pPr>
            <w:r>
              <w:rPr>
                <w:rFonts w:ascii="Times New Roman" w:hAnsi="Times New Roman"/>
                <w:sz w:val="21"/>
              </w:rPr>
              <w:t>Xem phần được cấp</w:t>
            </w:r>
          </w:p>
        </w:tc>
        <w:tc>
          <w:tcPr>
            <w:tcW w:w="1938" w:type="dxa"/>
            <w:vAlign w:val="center"/>
          </w:tcPr>
          <w:p w14:paraId="25EDC65B">
            <w:pPr>
              <w:spacing w:after="0" w:line="240" w:lineRule="auto"/>
            </w:pPr>
            <w:r>
              <w:rPr>
                <w:rFonts w:ascii="Times New Roman" w:hAnsi="Times New Roman"/>
                <w:sz w:val="21"/>
              </w:rPr>
              <w:t>Toàn quyền nghiệp vụ</w:t>
            </w:r>
          </w:p>
        </w:tc>
        <w:tc>
          <w:tcPr>
            <w:tcW w:w="1938" w:type="dxa"/>
            <w:vAlign w:val="center"/>
          </w:tcPr>
          <w:p w14:paraId="436D4197">
            <w:pPr>
              <w:spacing w:after="0" w:line="240" w:lineRule="auto"/>
            </w:pPr>
            <w:r>
              <w:rPr>
                <w:rFonts w:ascii="Times New Roman" w:hAnsi="Times New Roman"/>
                <w:sz w:val="21"/>
              </w:rPr>
              <w:t>Toàn quyền</w:t>
            </w:r>
          </w:p>
        </w:tc>
      </w:tr>
      <w:tr w14:paraId="0A834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76625D0E">
            <w:pPr>
              <w:spacing w:after="0" w:line="240" w:lineRule="auto"/>
            </w:pPr>
            <w:r>
              <w:rPr>
                <w:rFonts w:ascii="Times New Roman" w:hAnsi="Times New Roman"/>
                <w:sz w:val="21"/>
              </w:rPr>
              <w:t>Quản lý tài khoản</w:t>
            </w:r>
          </w:p>
        </w:tc>
        <w:tc>
          <w:tcPr>
            <w:tcW w:w="1938" w:type="dxa"/>
            <w:vAlign w:val="center"/>
          </w:tcPr>
          <w:p w14:paraId="3BB633EE">
            <w:pPr>
              <w:spacing w:after="0" w:line="240" w:lineRule="auto"/>
            </w:pPr>
            <w:r>
              <w:rPr>
                <w:rFonts w:ascii="Times New Roman" w:hAnsi="Times New Roman"/>
                <w:sz w:val="21"/>
              </w:rPr>
              <w:t>Không</w:t>
            </w:r>
          </w:p>
        </w:tc>
        <w:tc>
          <w:tcPr>
            <w:tcW w:w="1938" w:type="dxa"/>
            <w:vAlign w:val="center"/>
          </w:tcPr>
          <w:p w14:paraId="08C2A65D">
            <w:pPr>
              <w:spacing w:after="0" w:line="240" w:lineRule="auto"/>
            </w:pPr>
            <w:r>
              <w:rPr>
                <w:rFonts w:ascii="Times New Roman" w:hAnsi="Times New Roman"/>
                <w:sz w:val="21"/>
              </w:rPr>
              <w:t>Không</w:t>
            </w:r>
          </w:p>
        </w:tc>
        <w:tc>
          <w:tcPr>
            <w:tcW w:w="1938" w:type="dxa"/>
            <w:vAlign w:val="center"/>
          </w:tcPr>
          <w:p w14:paraId="34C8A988">
            <w:pPr>
              <w:spacing w:after="0" w:line="240" w:lineRule="auto"/>
            </w:pPr>
            <w:r>
              <w:rPr>
                <w:rFonts w:ascii="Times New Roman" w:hAnsi="Times New Roman"/>
                <w:sz w:val="21"/>
              </w:rPr>
              <w:t>Không</w:t>
            </w:r>
          </w:p>
        </w:tc>
        <w:tc>
          <w:tcPr>
            <w:tcW w:w="1938" w:type="dxa"/>
            <w:vAlign w:val="center"/>
          </w:tcPr>
          <w:p w14:paraId="76BC976D">
            <w:pPr>
              <w:spacing w:after="0" w:line="240" w:lineRule="auto"/>
            </w:pPr>
            <w:r>
              <w:rPr>
                <w:rFonts w:ascii="Times New Roman" w:hAnsi="Times New Roman"/>
                <w:sz w:val="21"/>
              </w:rPr>
              <w:t>Toàn quyền</w:t>
            </w:r>
          </w:p>
        </w:tc>
      </w:tr>
      <w:tr w14:paraId="04304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5DA3937B">
            <w:pPr>
              <w:spacing w:after="0" w:line="240" w:lineRule="auto"/>
            </w:pPr>
            <w:r>
              <w:rPr>
                <w:rFonts w:ascii="Times New Roman" w:hAnsi="Times New Roman"/>
                <w:sz w:val="21"/>
              </w:rPr>
              <w:t>Phân quyền</w:t>
            </w:r>
          </w:p>
        </w:tc>
        <w:tc>
          <w:tcPr>
            <w:tcW w:w="1938" w:type="dxa"/>
            <w:vAlign w:val="center"/>
          </w:tcPr>
          <w:p w14:paraId="1835C7AF">
            <w:pPr>
              <w:spacing w:after="0" w:line="240" w:lineRule="auto"/>
            </w:pPr>
            <w:r>
              <w:rPr>
                <w:rFonts w:ascii="Times New Roman" w:hAnsi="Times New Roman"/>
                <w:sz w:val="21"/>
              </w:rPr>
              <w:t>Không</w:t>
            </w:r>
          </w:p>
        </w:tc>
        <w:tc>
          <w:tcPr>
            <w:tcW w:w="1938" w:type="dxa"/>
            <w:vAlign w:val="center"/>
          </w:tcPr>
          <w:p w14:paraId="7426B7FD">
            <w:pPr>
              <w:spacing w:after="0" w:line="240" w:lineRule="auto"/>
            </w:pPr>
            <w:r>
              <w:rPr>
                <w:rFonts w:ascii="Times New Roman" w:hAnsi="Times New Roman"/>
                <w:sz w:val="21"/>
              </w:rPr>
              <w:t>Không</w:t>
            </w:r>
          </w:p>
        </w:tc>
        <w:tc>
          <w:tcPr>
            <w:tcW w:w="1938" w:type="dxa"/>
            <w:vAlign w:val="center"/>
          </w:tcPr>
          <w:p w14:paraId="6758816F">
            <w:pPr>
              <w:spacing w:after="0" w:line="240" w:lineRule="auto"/>
            </w:pPr>
            <w:r>
              <w:rPr>
                <w:rFonts w:ascii="Times New Roman" w:hAnsi="Times New Roman"/>
                <w:sz w:val="21"/>
              </w:rPr>
              <w:t>Không</w:t>
            </w:r>
          </w:p>
        </w:tc>
        <w:tc>
          <w:tcPr>
            <w:tcW w:w="1938" w:type="dxa"/>
            <w:vAlign w:val="center"/>
          </w:tcPr>
          <w:p w14:paraId="2FCC9BFC">
            <w:pPr>
              <w:spacing w:after="0" w:line="240" w:lineRule="auto"/>
            </w:pPr>
            <w:r>
              <w:rPr>
                <w:rFonts w:ascii="Times New Roman" w:hAnsi="Times New Roman"/>
                <w:sz w:val="21"/>
              </w:rPr>
              <w:t>Toàn quyền</w:t>
            </w:r>
          </w:p>
        </w:tc>
      </w:tr>
    </w:tbl>
    <w:p w14:paraId="68EDDA2A"/>
    <w:p w14:paraId="6A1A8E29">
      <w:pPr>
        <w:pStyle w:val="3"/>
      </w:pPr>
      <w:r>
        <w:t>E.3. Yêu cầu chức năng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06BF9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30" w:type="dxa"/>
            <w:shd w:val="clear" w:color="auto" w:fill="D9EAF7"/>
          </w:tcPr>
          <w:p w14:paraId="4410481F">
            <w:pPr>
              <w:spacing w:after="0" w:line="240" w:lineRule="auto"/>
            </w:pPr>
            <w:r>
              <w:rPr>
                <w:rFonts w:ascii="Times New Roman" w:hAnsi="Times New Roman"/>
                <w:b/>
                <w:sz w:val="21"/>
              </w:rPr>
              <w:t>Mã</w:t>
            </w:r>
          </w:p>
        </w:tc>
        <w:tc>
          <w:tcPr>
            <w:tcW w:w="3230" w:type="dxa"/>
            <w:shd w:val="clear" w:color="auto" w:fill="D9EAF7"/>
          </w:tcPr>
          <w:p w14:paraId="3DF78FEC">
            <w:pPr>
              <w:spacing w:after="0" w:line="240" w:lineRule="auto"/>
            </w:pPr>
            <w:r>
              <w:rPr>
                <w:rFonts w:ascii="Times New Roman" w:hAnsi="Times New Roman"/>
                <w:b/>
                <w:sz w:val="21"/>
              </w:rPr>
              <w:t>Chức năng</w:t>
            </w:r>
          </w:p>
        </w:tc>
        <w:tc>
          <w:tcPr>
            <w:tcW w:w="3230" w:type="dxa"/>
            <w:shd w:val="clear" w:color="auto" w:fill="D9EAF7"/>
          </w:tcPr>
          <w:p w14:paraId="328EC112">
            <w:pPr>
              <w:spacing w:after="0" w:line="240" w:lineRule="auto"/>
            </w:pPr>
            <w:r>
              <w:rPr>
                <w:rFonts w:ascii="Times New Roman" w:hAnsi="Times New Roman"/>
                <w:b/>
                <w:sz w:val="21"/>
              </w:rPr>
              <w:t>Mô tả</w:t>
            </w:r>
          </w:p>
        </w:tc>
      </w:tr>
      <w:tr w14:paraId="089FC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C818AFD">
            <w:pPr>
              <w:spacing w:after="0" w:line="240" w:lineRule="auto"/>
            </w:pPr>
            <w:r>
              <w:rPr>
                <w:rFonts w:ascii="Times New Roman" w:hAnsi="Times New Roman"/>
                <w:sz w:val="21"/>
              </w:rPr>
              <w:t>FR01</w:t>
            </w:r>
          </w:p>
        </w:tc>
        <w:tc>
          <w:tcPr>
            <w:tcW w:w="3230" w:type="dxa"/>
            <w:vAlign w:val="center"/>
          </w:tcPr>
          <w:p w14:paraId="7F23F2CE">
            <w:pPr>
              <w:spacing w:after="0" w:line="240" w:lineRule="auto"/>
            </w:pPr>
            <w:r>
              <w:rPr>
                <w:rFonts w:ascii="Times New Roman" w:hAnsi="Times New Roman"/>
                <w:sz w:val="21"/>
              </w:rPr>
              <w:t>Tài khoản</w:t>
            </w:r>
          </w:p>
        </w:tc>
        <w:tc>
          <w:tcPr>
            <w:tcW w:w="3230" w:type="dxa"/>
            <w:vAlign w:val="center"/>
          </w:tcPr>
          <w:p w14:paraId="35AECFCA">
            <w:pPr>
              <w:spacing w:after="0" w:line="240" w:lineRule="auto"/>
            </w:pPr>
            <w:r>
              <w:rPr>
                <w:rFonts w:ascii="Times New Roman" w:hAnsi="Times New Roman"/>
                <w:sz w:val="21"/>
              </w:rPr>
              <w:t>Tạo, đăng nhập, cập nhật hồ sơ và phân quyền.</w:t>
            </w:r>
          </w:p>
        </w:tc>
      </w:tr>
      <w:tr w14:paraId="5E26F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43E98002">
            <w:pPr>
              <w:spacing w:after="0" w:line="240" w:lineRule="auto"/>
            </w:pPr>
            <w:r>
              <w:rPr>
                <w:rFonts w:ascii="Times New Roman" w:hAnsi="Times New Roman"/>
                <w:sz w:val="21"/>
              </w:rPr>
              <w:t>FR02</w:t>
            </w:r>
          </w:p>
        </w:tc>
        <w:tc>
          <w:tcPr>
            <w:tcW w:w="3230" w:type="dxa"/>
            <w:vAlign w:val="center"/>
          </w:tcPr>
          <w:p w14:paraId="27CFF9E2">
            <w:pPr>
              <w:spacing w:after="0" w:line="240" w:lineRule="auto"/>
            </w:pPr>
            <w:r>
              <w:rPr>
                <w:rFonts w:ascii="Times New Roman" w:hAnsi="Times New Roman"/>
                <w:sz w:val="21"/>
              </w:rPr>
              <w:t>Quản lý sách</w:t>
            </w:r>
          </w:p>
        </w:tc>
        <w:tc>
          <w:tcPr>
            <w:tcW w:w="3230" w:type="dxa"/>
            <w:vAlign w:val="center"/>
          </w:tcPr>
          <w:p w14:paraId="69C61B0C">
            <w:pPr>
              <w:spacing w:after="0" w:line="240" w:lineRule="auto"/>
            </w:pPr>
            <w:r>
              <w:rPr>
                <w:rFonts w:ascii="Times New Roman" w:hAnsi="Times New Roman"/>
                <w:sz w:val="21"/>
              </w:rPr>
              <w:t>Thêm, sửa, xóa và quản lý thông tin đầu sách.</w:t>
            </w:r>
          </w:p>
        </w:tc>
      </w:tr>
      <w:tr w14:paraId="63411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0BD7715">
            <w:pPr>
              <w:spacing w:after="0" w:line="240" w:lineRule="auto"/>
            </w:pPr>
            <w:r>
              <w:rPr>
                <w:rFonts w:ascii="Times New Roman" w:hAnsi="Times New Roman"/>
                <w:sz w:val="21"/>
              </w:rPr>
              <w:t>FR03</w:t>
            </w:r>
          </w:p>
        </w:tc>
        <w:tc>
          <w:tcPr>
            <w:tcW w:w="3230" w:type="dxa"/>
            <w:vAlign w:val="center"/>
          </w:tcPr>
          <w:p w14:paraId="552B7EB0">
            <w:pPr>
              <w:spacing w:after="0" w:line="240" w:lineRule="auto"/>
            </w:pPr>
            <w:r>
              <w:rPr>
                <w:rFonts w:ascii="Times New Roman" w:hAnsi="Times New Roman"/>
                <w:sz w:val="21"/>
              </w:rPr>
              <w:t>Bản sao</w:t>
            </w:r>
          </w:p>
        </w:tc>
        <w:tc>
          <w:tcPr>
            <w:tcW w:w="3230" w:type="dxa"/>
            <w:vAlign w:val="center"/>
          </w:tcPr>
          <w:p w14:paraId="6A562F90">
            <w:pPr>
              <w:spacing w:after="0" w:line="240" w:lineRule="auto"/>
            </w:pPr>
            <w:r>
              <w:rPr>
                <w:rFonts w:ascii="Times New Roman" w:hAnsi="Times New Roman"/>
                <w:sz w:val="21"/>
              </w:rPr>
              <w:t>Quản lý mã bản sao, vị trí và trạng thái từng bản sao.</w:t>
            </w:r>
          </w:p>
        </w:tc>
      </w:tr>
      <w:tr w14:paraId="6D0B8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7B5E5D10">
            <w:pPr>
              <w:spacing w:after="0" w:line="240" w:lineRule="auto"/>
            </w:pPr>
            <w:r>
              <w:rPr>
                <w:rFonts w:ascii="Times New Roman" w:hAnsi="Times New Roman"/>
                <w:sz w:val="21"/>
              </w:rPr>
              <w:t>FR04</w:t>
            </w:r>
          </w:p>
        </w:tc>
        <w:tc>
          <w:tcPr>
            <w:tcW w:w="3230" w:type="dxa"/>
            <w:vAlign w:val="center"/>
          </w:tcPr>
          <w:p w14:paraId="35332185">
            <w:pPr>
              <w:spacing w:after="0" w:line="240" w:lineRule="auto"/>
            </w:pPr>
            <w:r>
              <w:rPr>
                <w:rFonts w:ascii="Times New Roman" w:hAnsi="Times New Roman"/>
                <w:sz w:val="21"/>
              </w:rPr>
              <w:t>Tra cứu</w:t>
            </w:r>
          </w:p>
        </w:tc>
        <w:tc>
          <w:tcPr>
            <w:tcW w:w="3230" w:type="dxa"/>
            <w:vAlign w:val="center"/>
          </w:tcPr>
          <w:p w14:paraId="47F581F7">
            <w:pPr>
              <w:spacing w:after="0" w:line="240" w:lineRule="auto"/>
            </w:pPr>
            <w:r>
              <w:rPr>
                <w:rFonts w:ascii="Times New Roman" w:hAnsi="Times New Roman"/>
                <w:sz w:val="21"/>
              </w:rPr>
              <w:t>Tìm sách theo tên, ISBN, tác giả, thể loại và trạng thái.</w:t>
            </w:r>
          </w:p>
        </w:tc>
      </w:tr>
      <w:tr w14:paraId="21723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D7E1C87">
            <w:pPr>
              <w:spacing w:after="0" w:line="240" w:lineRule="auto"/>
            </w:pPr>
            <w:r>
              <w:rPr>
                <w:rFonts w:ascii="Times New Roman" w:hAnsi="Times New Roman"/>
                <w:sz w:val="21"/>
              </w:rPr>
              <w:t>FR05</w:t>
            </w:r>
          </w:p>
        </w:tc>
        <w:tc>
          <w:tcPr>
            <w:tcW w:w="3230" w:type="dxa"/>
            <w:vAlign w:val="center"/>
          </w:tcPr>
          <w:p w14:paraId="1D4C825D">
            <w:pPr>
              <w:spacing w:after="0" w:line="240" w:lineRule="auto"/>
            </w:pPr>
            <w:r>
              <w:rPr>
                <w:rFonts w:ascii="Times New Roman" w:hAnsi="Times New Roman"/>
                <w:sz w:val="21"/>
              </w:rPr>
              <w:t>Mượn sách</w:t>
            </w:r>
          </w:p>
        </w:tc>
        <w:tc>
          <w:tcPr>
            <w:tcW w:w="3230" w:type="dxa"/>
            <w:vAlign w:val="center"/>
          </w:tcPr>
          <w:p w14:paraId="2614D5F9">
            <w:pPr>
              <w:spacing w:after="0" w:line="240" w:lineRule="auto"/>
            </w:pPr>
            <w:r>
              <w:rPr>
                <w:rFonts w:ascii="Times New Roman" w:hAnsi="Times New Roman"/>
                <w:sz w:val="21"/>
              </w:rPr>
              <w:t>Tạo và xử lý yêu cầu mượn, xác định hạn trả.</w:t>
            </w:r>
          </w:p>
        </w:tc>
      </w:tr>
      <w:tr w14:paraId="49EB6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4CF6DA9C">
            <w:pPr>
              <w:spacing w:after="0" w:line="240" w:lineRule="auto"/>
            </w:pPr>
            <w:r>
              <w:rPr>
                <w:rFonts w:ascii="Times New Roman" w:hAnsi="Times New Roman"/>
                <w:sz w:val="21"/>
              </w:rPr>
              <w:t>FR06</w:t>
            </w:r>
          </w:p>
        </w:tc>
        <w:tc>
          <w:tcPr>
            <w:tcW w:w="3230" w:type="dxa"/>
            <w:vAlign w:val="center"/>
          </w:tcPr>
          <w:p w14:paraId="63665C0C">
            <w:pPr>
              <w:spacing w:after="0" w:line="240" w:lineRule="auto"/>
            </w:pPr>
            <w:r>
              <w:rPr>
                <w:rFonts w:ascii="Times New Roman" w:hAnsi="Times New Roman"/>
                <w:sz w:val="21"/>
              </w:rPr>
              <w:t>Trả sách</w:t>
            </w:r>
          </w:p>
        </w:tc>
        <w:tc>
          <w:tcPr>
            <w:tcW w:w="3230" w:type="dxa"/>
            <w:vAlign w:val="center"/>
          </w:tcPr>
          <w:p w14:paraId="1826E9F5">
            <w:pPr>
              <w:spacing w:after="0" w:line="240" w:lineRule="auto"/>
            </w:pPr>
            <w:r>
              <w:rPr>
                <w:rFonts w:ascii="Times New Roman" w:hAnsi="Times New Roman"/>
                <w:sz w:val="21"/>
              </w:rPr>
              <w:t>Ghi nhận trả, cập nhật trạng thái và xác định quá hạn.</w:t>
            </w:r>
          </w:p>
        </w:tc>
      </w:tr>
      <w:tr w14:paraId="08B57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5D0926F9">
            <w:pPr>
              <w:spacing w:after="0" w:line="240" w:lineRule="auto"/>
            </w:pPr>
            <w:r>
              <w:rPr>
                <w:rFonts w:ascii="Times New Roman" w:hAnsi="Times New Roman"/>
                <w:sz w:val="21"/>
              </w:rPr>
              <w:t>FR07</w:t>
            </w:r>
          </w:p>
        </w:tc>
        <w:tc>
          <w:tcPr>
            <w:tcW w:w="3230" w:type="dxa"/>
            <w:vAlign w:val="center"/>
          </w:tcPr>
          <w:p w14:paraId="1F50D4F4">
            <w:pPr>
              <w:spacing w:after="0" w:line="240" w:lineRule="auto"/>
            </w:pPr>
            <w:r>
              <w:rPr>
                <w:rFonts w:ascii="Times New Roman" w:hAnsi="Times New Roman"/>
                <w:sz w:val="21"/>
              </w:rPr>
              <w:t>Gia hạn</w:t>
            </w:r>
          </w:p>
        </w:tc>
        <w:tc>
          <w:tcPr>
            <w:tcW w:w="3230" w:type="dxa"/>
            <w:vAlign w:val="center"/>
          </w:tcPr>
          <w:p w14:paraId="6E03028A">
            <w:pPr>
              <w:spacing w:after="0" w:line="240" w:lineRule="auto"/>
            </w:pPr>
            <w:r>
              <w:rPr>
                <w:rFonts w:ascii="Times New Roman" w:hAnsi="Times New Roman"/>
                <w:sz w:val="21"/>
              </w:rPr>
              <w:t>Kiểm tra điều kiện và ghi nhận gia hạn.</w:t>
            </w:r>
          </w:p>
        </w:tc>
      </w:tr>
      <w:tr w14:paraId="714B1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C8C2313">
            <w:pPr>
              <w:spacing w:after="0" w:line="240" w:lineRule="auto"/>
            </w:pPr>
            <w:r>
              <w:rPr>
                <w:rFonts w:ascii="Times New Roman" w:hAnsi="Times New Roman"/>
                <w:sz w:val="21"/>
              </w:rPr>
              <w:t>FR08</w:t>
            </w:r>
          </w:p>
        </w:tc>
        <w:tc>
          <w:tcPr>
            <w:tcW w:w="3230" w:type="dxa"/>
            <w:vAlign w:val="center"/>
          </w:tcPr>
          <w:p w14:paraId="49D6EA4C">
            <w:pPr>
              <w:spacing w:after="0" w:line="240" w:lineRule="auto"/>
            </w:pPr>
            <w:r>
              <w:rPr>
                <w:rFonts w:ascii="Times New Roman" w:hAnsi="Times New Roman"/>
                <w:sz w:val="21"/>
              </w:rPr>
              <w:t>Đặt trước</w:t>
            </w:r>
          </w:p>
        </w:tc>
        <w:tc>
          <w:tcPr>
            <w:tcW w:w="3230" w:type="dxa"/>
            <w:vAlign w:val="center"/>
          </w:tcPr>
          <w:p w14:paraId="158B217C">
            <w:pPr>
              <w:spacing w:after="0" w:line="240" w:lineRule="auto"/>
            </w:pPr>
            <w:r>
              <w:rPr>
                <w:rFonts w:ascii="Times New Roman" w:hAnsi="Times New Roman"/>
                <w:sz w:val="21"/>
              </w:rPr>
              <w:t>Cho phép đặt trước sách không còn bản sao rảnh.</w:t>
            </w:r>
          </w:p>
        </w:tc>
      </w:tr>
      <w:tr w14:paraId="5BA23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20901B89">
            <w:pPr>
              <w:spacing w:after="0" w:line="240" w:lineRule="auto"/>
            </w:pPr>
            <w:r>
              <w:rPr>
                <w:rFonts w:ascii="Times New Roman" w:hAnsi="Times New Roman"/>
                <w:sz w:val="21"/>
              </w:rPr>
              <w:t>FR09</w:t>
            </w:r>
          </w:p>
        </w:tc>
        <w:tc>
          <w:tcPr>
            <w:tcW w:w="3230" w:type="dxa"/>
            <w:vAlign w:val="center"/>
          </w:tcPr>
          <w:p w14:paraId="015A91D4">
            <w:pPr>
              <w:spacing w:after="0" w:line="240" w:lineRule="auto"/>
            </w:pPr>
            <w:r>
              <w:rPr>
                <w:rFonts w:ascii="Times New Roman" w:hAnsi="Times New Roman"/>
                <w:sz w:val="21"/>
              </w:rPr>
              <w:t>Phạt</w:t>
            </w:r>
          </w:p>
        </w:tc>
        <w:tc>
          <w:tcPr>
            <w:tcW w:w="3230" w:type="dxa"/>
            <w:vAlign w:val="center"/>
          </w:tcPr>
          <w:p w14:paraId="359F6FB1">
            <w:pPr>
              <w:spacing w:after="0" w:line="240" w:lineRule="auto"/>
            </w:pPr>
            <w:r>
              <w:rPr>
                <w:rFonts w:ascii="Times New Roman" w:hAnsi="Times New Roman"/>
                <w:sz w:val="21"/>
              </w:rPr>
              <w:t>Ghi nhận tiền phạt do quá hạn/hư hỏng/mất sách.</w:t>
            </w:r>
          </w:p>
        </w:tc>
      </w:tr>
      <w:tr w14:paraId="5BABA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899B4DF">
            <w:pPr>
              <w:spacing w:after="0" w:line="240" w:lineRule="auto"/>
            </w:pPr>
            <w:r>
              <w:rPr>
                <w:rFonts w:ascii="Times New Roman" w:hAnsi="Times New Roman"/>
                <w:sz w:val="21"/>
              </w:rPr>
              <w:t>FR10</w:t>
            </w:r>
          </w:p>
        </w:tc>
        <w:tc>
          <w:tcPr>
            <w:tcW w:w="3230" w:type="dxa"/>
            <w:vAlign w:val="center"/>
          </w:tcPr>
          <w:p w14:paraId="7176F7DC">
            <w:pPr>
              <w:spacing w:after="0" w:line="240" w:lineRule="auto"/>
            </w:pPr>
            <w:r>
              <w:rPr>
                <w:rFonts w:ascii="Times New Roman" w:hAnsi="Times New Roman"/>
                <w:sz w:val="21"/>
              </w:rPr>
              <w:t>Báo cáo</w:t>
            </w:r>
          </w:p>
        </w:tc>
        <w:tc>
          <w:tcPr>
            <w:tcW w:w="3230" w:type="dxa"/>
            <w:vAlign w:val="center"/>
          </w:tcPr>
          <w:p w14:paraId="5FE758B7">
            <w:pPr>
              <w:spacing w:after="0" w:line="240" w:lineRule="auto"/>
            </w:pPr>
            <w:r>
              <w:rPr>
                <w:rFonts w:ascii="Times New Roman" w:hAnsi="Times New Roman"/>
                <w:sz w:val="21"/>
              </w:rPr>
              <w:t>Tổng hợp số sách, lượt mượn, trả và quá hạn.</w:t>
            </w:r>
          </w:p>
        </w:tc>
      </w:tr>
      <w:tr w14:paraId="351A1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0080A9C">
            <w:pPr>
              <w:spacing w:after="0" w:line="240" w:lineRule="auto"/>
            </w:pPr>
            <w:r>
              <w:rPr>
                <w:rFonts w:ascii="Times New Roman" w:hAnsi="Times New Roman"/>
                <w:sz w:val="21"/>
              </w:rPr>
              <w:t>FR11</w:t>
            </w:r>
          </w:p>
        </w:tc>
        <w:tc>
          <w:tcPr>
            <w:tcW w:w="3230" w:type="dxa"/>
            <w:vAlign w:val="center"/>
          </w:tcPr>
          <w:p w14:paraId="011C6F26">
            <w:pPr>
              <w:spacing w:after="0" w:line="240" w:lineRule="auto"/>
            </w:pPr>
            <w:r>
              <w:rPr>
                <w:rFonts w:ascii="Times New Roman" w:hAnsi="Times New Roman"/>
                <w:sz w:val="21"/>
              </w:rPr>
              <w:t>Nhật ký</w:t>
            </w:r>
          </w:p>
        </w:tc>
        <w:tc>
          <w:tcPr>
            <w:tcW w:w="3230" w:type="dxa"/>
            <w:vAlign w:val="center"/>
          </w:tcPr>
          <w:p w14:paraId="3A2AF053">
            <w:pPr>
              <w:spacing w:after="0" w:line="240" w:lineRule="auto"/>
            </w:pPr>
            <w:r>
              <w:rPr>
                <w:rFonts w:ascii="Times New Roman" w:hAnsi="Times New Roman"/>
                <w:sz w:val="21"/>
              </w:rPr>
              <w:t>Lưu các thao tác quan trọng của thủ thư/quản trị.</w:t>
            </w:r>
          </w:p>
        </w:tc>
      </w:tr>
    </w:tbl>
    <w:p w14:paraId="6C278FC6"/>
    <w:p w14:paraId="3CC8AEEF">
      <w:pPr>
        <w:pStyle w:val="3"/>
      </w:pPr>
      <w:r>
        <w:t>E.4. Yêu cầu phi chức năng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6AC31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44" w:type="dxa"/>
            <w:shd w:val="clear" w:color="auto" w:fill="D9EAF7"/>
          </w:tcPr>
          <w:p w14:paraId="6E054459">
            <w:pPr>
              <w:spacing w:after="0" w:line="240" w:lineRule="auto"/>
            </w:pPr>
            <w:r>
              <w:rPr>
                <w:rFonts w:ascii="Times New Roman" w:hAnsi="Times New Roman"/>
                <w:b/>
                <w:sz w:val="21"/>
              </w:rPr>
              <w:t>Nhóm</w:t>
            </w:r>
          </w:p>
        </w:tc>
        <w:tc>
          <w:tcPr>
            <w:tcW w:w="4844" w:type="dxa"/>
            <w:shd w:val="clear" w:color="auto" w:fill="D9EAF7"/>
          </w:tcPr>
          <w:p w14:paraId="40544E65">
            <w:pPr>
              <w:spacing w:after="0" w:line="240" w:lineRule="auto"/>
            </w:pPr>
            <w:r>
              <w:rPr>
                <w:rFonts w:ascii="Times New Roman" w:hAnsi="Times New Roman"/>
                <w:b/>
                <w:sz w:val="21"/>
              </w:rPr>
              <w:t>Yêu cầu</w:t>
            </w:r>
          </w:p>
        </w:tc>
      </w:tr>
      <w:tr w14:paraId="0F06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426ED316">
            <w:pPr>
              <w:spacing w:after="0" w:line="240" w:lineRule="auto"/>
            </w:pPr>
            <w:r>
              <w:rPr>
                <w:rFonts w:ascii="Times New Roman" w:hAnsi="Times New Roman"/>
                <w:sz w:val="21"/>
              </w:rPr>
              <w:t>Hiệu năng</w:t>
            </w:r>
          </w:p>
        </w:tc>
        <w:tc>
          <w:tcPr>
            <w:tcW w:w="4844" w:type="dxa"/>
            <w:vAlign w:val="center"/>
          </w:tcPr>
          <w:p w14:paraId="409E7854">
            <w:pPr>
              <w:spacing w:after="0" w:line="240" w:lineRule="auto"/>
            </w:pPr>
            <w:r>
              <w:rPr>
                <w:rFonts w:ascii="Times New Roman" w:hAnsi="Times New Roman"/>
                <w:sz w:val="21"/>
              </w:rPr>
              <w:t>Mục tiêu phục vụ khoảng 500 người dùng đồng thời; API thông thường hướng tới phản hồi dưới 1,5 giây.</w:t>
            </w:r>
          </w:p>
        </w:tc>
      </w:tr>
      <w:tr w14:paraId="78C50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7B0CFFFF">
            <w:pPr>
              <w:spacing w:after="0" w:line="240" w:lineRule="auto"/>
            </w:pPr>
            <w:r>
              <w:rPr>
                <w:rFonts w:ascii="Times New Roman" w:hAnsi="Times New Roman"/>
                <w:sz w:val="21"/>
              </w:rPr>
              <w:t>Bảo mật</w:t>
            </w:r>
          </w:p>
        </w:tc>
        <w:tc>
          <w:tcPr>
            <w:tcW w:w="4844" w:type="dxa"/>
            <w:vAlign w:val="center"/>
          </w:tcPr>
          <w:p w14:paraId="34DF2B5A">
            <w:pPr>
              <w:spacing w:after="0" w:line="240" w:lineRule="auto"/>
            </w:pPr>
            <w:r>
              <w:rPr>
                <w:rFonts w:ascii="Times New Roman" w:hAnsi="Times New Roman"/>
                <w:sz w:val="21"/>
              </w:rPr>
              <w:t>Mật khẩu phải được hash; xác thực và phân quyền ở phía server; triển khai thật sử dụng HTTPS.</w:t>
            </w:r>
          </w:p>
        </w:tc>
      </w:tr>
      <w:tr w14:paraId="2211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541924FB">
            <w:pPr>
              <w:spacing w:after="0" w:line="240" w:lineRule="auto"/>
            </w:pPr>
            <w:r>
              <w:rPr>
                <w:rFonts w:ascii="Times New Roman" w:hAnsi="Times New Roman"/>
                <w:sz w:val="21"/>
              </w:rPr>
              <w:t>Tính nhất quán</w:t>
            </w:r>
          </w:p>
        </w:tc>
        <w:tc>
          <w:tcPr>
            <w:tcW w:w="4844" w:type="dxa"/>
            <w:vAlign w:val="center"/>
          </w:tcPr>
          <w:p w14:paraId="3AC20A70">
            <w:pPr>
              <w:spacing w:after="0" w:line="240" w:lineRule="auto"/>
            </w:pPr>
            <w:r>
              <w:rPr>
                <w:rFonts w:ascii="Times New Roman" w:hAnsi="Times New Roman"/>
                <w:sz w:val="21"/>
              </w:rPr>
              <w:t>Không cho mượn cùng một bản sao cho hai độc giả; trạng thái bản sao và phiếu mượn phải đồng bộ.</w:t>
            </w:r>
          </w:p>
        </w:tc>
      </w:tr>
      <w:tr w14:paraId="63D9A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768BAE91">
            <w:pPr>
              <w:spacing w:after="0" w:line="240" w:lineRule="auto"/>
            </w:pPr>
            <w:r>
              <w:rPr>
                <w:rFonts w:ascii="Times New Roman" w:hAnsi="Times New Roman"/>
                <w:sz w:val="21"/>
              </w:rPr>
              <w:t>Khả dụng</w:t>
            </w:r>
          </w:p>
        </w:tc>
        <w:tc>
          <w:tcPr>
            <w:tcW w:w="4844" w:type="dxa"/>
            <w:vAlign w:val="center"/>
          </w:tcPr>
          <w:p w14:paraId="23DC9855">
            <w:pPr>
              <w:spacing w:after="0" w:line="240" w:lineRule="auto"/>
            </w:pPr>
            <w:r>
              <w:rPr>
                <w:rFonts w:ascii="Times New Roman" w:hAnsi="Times New Roman"/>
                <w:sz w:val="21"/>
              </w:rPr>
              <w:t>Giao diện responsive, thao tác được trên điện thoại và máy tính.</w:t>
            </w:r>
          </w:p>
        </w:tc>
      </w:tr>
      <w:tr w14:paraId="1C4CF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5145B2CA">
            <w:pPr>
              <w:spacing w:after="0" w:line="240" w:lineRule="auto"/>
            </w:pPr>
            <w:r>
              <w:rPr>
                <w:rFonts w:ascii="Times New Roman" w:hAnsi="Times New Roman"/>
                <w:sz w:val="21"/>
              </w:rPr>
              <w:t>Mở rộng</w:t>
            </w:r>
          </w:p>
        </w:tc>
        <w:tc>
          <w:tcPr>
            <w:tcW w:w="4844" w:type="dxa"/>
            <w:vAlign w:val="center"/>
          </w:tcPr>
          <w:p w14:paraId="539D33A6">
            <w:pPr>
              <w:spacing w:after="0" w:line="240" w:lineRule="auto"/>
            </w:pPr>
            <w:r>
              <w:rPr>
                <w:rFonts w:ascii="Times New Roman" w:hAnsi="Times New Roman"/>
                <w:sz w:val="21"/>
              </w:rPr>
              <w:t>Có thể thêm nhiều cơ sở, QR/barcode, RFID và thông báo.</w:t>
            </w:r>
          </w:p>
        </w:tc>
      </w:tr>
      <w:tr w14:paraId="3C2C1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0EA7E809">
            <w:pPr>
              <w:spacing w:after="0" w:line="240" w:lineRule="auto"/>
            </w:pPr>
            <w:r>
              <w:rPr>
                <w:rFonts w:ascii="Times New Roman" w:hAnsi="Times New Roman"/>
                <w:sz w:val="21"/>
              </w:rPr>
              <w:t>Bảo trì</w:t>
            </w:r>
          </w:p>
        </w:tc>
        <w:tc>
          <w:tcPr>
            <w:tcW w:w="4844" w:type="dxa"/>
            <w:vAlign w:val="center"/>
          </w:tcPr>
          <w:p w14:paraId="0AE47600">
            <w:pPr>
              <w:spacing w:after="0" w:line="240" w:lineRule="auto"/>
            </w:pPr>
            <w:r>
              <w:rPr>
                <w:rFonts w:ascii="Times New Roman" w:hAnsi="Times New Roman"/>
                <w:sz w:val="21"/>
              </w:rPr>
              <w:t>Tách module nghiệp vụ; có quy ước đặt tên, review và kiểm thử.</w:t>
            </w:r>
          </w:p>
        </w:tc>
      </w:tr>
      <w:tr w14:paraId="2983B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073A1A6A">
            <w:pPr>
              <w:spacing w:after="0" w:line="240" w:lineRule="auto"/>
            </w:pPr>
            <w:r>
              <w:rPr>
                <w:rFonts w:ascii="Times New Roman" w:hAnsi="Times New Roman"/>
                <w:sz w:val="21"/>
              </w:rPr>
              <w:t>Truy vết</w:t>
            </w:r>
          </w:p>
        </w:tc>
        <w:tc>
          <w:tcPr>
            <w:tcW w:w="4844" w:type="dxa"/>
            <w:vAlign w:val="center"/>
          </w:tcPr>
          <w:p w14:paraId="10C5273A">
            <w:pPr>
              <w:spacing w:after="0" w:line="240" w:lineRule="auto"/>
            </w:pPr>
            <w:r>
              <w:rPr>
                <w:rFonts w:ascii="Times New Roman" w:hAnsi="Times New Roman"/>
                <w:sz w:val="21"/>
              </w:rPr>
              <w:t>Các thay đổi quan trọng của phiếu mượn và quản trị phải có log.</w:t>
            </w:r>
          </w:p>
        </w:tc>
      </w:tr>
    </w:tbl>
    <w:p w14:paraId="6086F305"/>
    <w:p w14:paraId="5344FCD5">
      <w:pPr>
        <w:pStyle w:val="3"/>
      </w:pPr>
      <w:r>
        <w:t>E.5. Đặc tả Use Case chính</w:t>
      </w:r>
    </w:p>
    <w:p w14:paraId="303A65A3">
      <w:pPr>
        <w:pStyle w:val="4"/>
      </w:pPr>
      <w:r>
        <w:t>UC-01: Tra cứu sách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7CC1E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44" w:type="dxa"/>
            <w:shd w:val="clear" w:color="auto" w:fill="D9EAF7"/>
          </w:tcPr>
          <w:p w14:paraId="0CB35396">
            <w:pPr>
              <w:spacing w:after="0" w:line="240" w:lineRule="auto"/>
            </w:pPr>
            <w:r>
              <w:rPr>
                <w:rFonts w:ascii="Times New Roman" w:hAnsi="Times New Roman"/>
                <w:b/>
                <w:sz w:val="21"/>
              </w:rPr>
              <w:t>Mục</w:t>
            </w:r>
          </w:p>
        </w:tc>
        <w:tc>
          <w:tcPr>
            <w:tcW w:w="4844" w:type="dxa"/>
            <w:shd w:val="clear" w:color="auto" w:fill="D9EAF7"/>
          </w:tcPr>
          <w:p w14:paraId="11340EE8">
            <w:pPr>
              <w:spacing w:after="0" w:line="240" w:lineRule="auto"/>
            </w:pPr>
            <w:r>
              <w:rPr>
                <w:rFonts w:ascii="Times New Roman" w:hAnsi="Times New Roman"/>
                <w:b/>
                <w:sz w:val="21"/>
              </w:rPr>
              <w:t>Nội dung</w:t>
            </w:r>
          </w:p>
        </w:tc>
      </w:tr>
      <w:tr w14:paraId="5FDC7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411008DB">
            <w:pPr>
              <w:spacing w:after="0" w:line="240" w:lineRule="auto"/>
            </w:pPr>
            <w:r>
              <w:rPr>
                <w:rFonts w:ascii="Times New Roman" w:hAnsi="Times New Roman"/>
                <w:sz w:val="21"/>
              </w:rPr>
              <w:t>Tác nhân</w:t>
            </w:r>
          </w:p>
        </w:tc>
        <w:tc>
          <w:tcPr>
            <w:tcW w:w="4844" w:type="dxa"/>
            <w:vAlign w:val="center"/>
          </w:tcPr>
          <w:p w14:paraId="608729F7">
            <w:pPr>
              <w:spacing w:after="0" w:line="240" w:lineRule="auto"/>
            </w:pPr>
            <w:r>
              <w:rPr>
                <w:rFonts w:ascii="Times New Roman" w:hAnsi="Times New Roman"/>
                <w:sz w:val="21"/>
              </w:rPr>
              <w:t>Độc giả</w:t>
            </w:r>
          </w:p>
        </w:tc>
      </w:tr>
      <w:tr w14:paraId="38B35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4477191D">
            <w:pPr>
              <w:spacing w:after="0" w:line="240" w:lineRule="auto"/>
            </w:pPr>
            <w:r>
              <w:rPr>
                <w:rFonts w:ascii="Times New Roman" w:hAnsi="Times New Roman"/>
                <w:sz w:val="21"/>
              </w:rPr>
              <w:t>Tiền điều kiện</w:t>
            </w:r>
          </w:p>
        </w:tc>
        <w:tc>
          <w:tcPr>
            <w:tcW w:w="4844" w:type="dxa"/>
            <w:vAlign w:val="center"/>
          </w:tcPr>
          <w:p w14:paraId="0506E184">
            <w:pPr>
              <w:spacing w:after="0" w:line="240" w:lineRule="auto"/>
            </w:pPr>
            <w:r>
              <w:rPr>
                <w:rFonts w:ascii="Times New Roman" w:hAnsi="Times New Roman"/>
                <w:sz w:val="21"/>
              </w:rPr>
              <w:t>CSDL có dữ liệu sách.</w:t>
            </w:r>
          </w:p>
        </w:tc>
      </w:tr>
      <w:tr w14:paraId="6F150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307951F2">
            <w:pPr>
              <w:spacing w:after="0" w:line="240" w:lineRule="auto"/>
            </w:pPr>
            <w:r>
              <w:rPr>
                <w:rFonts w:ascii="Times New Roman" w:hAnsi="Times New Roman"/>
                <w:sz w:val="21"/>
              </w:rPr>
              <w:t>Hậu điều kiện</w:t>
            </w:r>
          </w:p>
        </w:tc>
        <w:tc>
          <w:tcPr>
            <w:tcW w:w="4844" w:type="dxa"/>
            <w:vAlign w:val="center"/>
          </w:tcPr>
          <w:p w14:paraId="1EA2EC77">
            <w:pPr>
              <w:spacing w:after="0" w:line="240" w:lineRule="auto"/>
            </w:pPr>
            <w:r>
              <w:rPr>
                <w:rFonts w:ascii="Times New Roman" w:hAnsi="Times New Roman"/>
                <w:sz w:val="21"/>
              </w:rPr>
              <w:t>Hiển thị danh sách phù hợp từ khóa và bộ lọc.</w:t>
            </w:r>
          </w:p>
        </w:tc>
      </w:tr>
      <w:tr w14:paraId="5A317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222F8D9B">
            <w:pPr>
              <w:spacing w:after="0" w:line="240" w:lineRule="auto"/>
            </w:pPr>
            <w:r>
              <w:rPr>
                <w:rFonts w:ascii="Times New Roman" w:hAnsi="Times New Roman"/>
                <w:sz w:val="21"/>
              </w:rPr>
              <w:t>Luồng chính</w:t>
            </w:r>
          </w:p>
        </w:tc>
        <w:tc>
          <w:tcPr>
            <w:tcW w:w="4844" w:type="dxa"/>
            <w:vAlign w:val="center"/>
          </w:tcPr>
          <w:p w14:paraId="7A3742A5">
            <w:pPr>
              <w:spacing w:after="0" w:line="240" w:lineRule="auto"/>
            </w:pPr>
            <w:r>
              <w:rPr>
                <w:rFonts w:ascii="Times New Roman" w:hAnsi="Times New Roman"/>
                <w:sz w:val="21"/>
              </w:rPr>
              <w:t>1. Độc giả nhập từ khóa. 2. Hệ thống tìm theo tên/ISBN/tác giả/thể loại. 3. Hiển thị thông tin sách và trạng thái bản sao. 4. Độc giả mở chi tiết nếu cần.</w:t>
            </w:r>
          </w:p>
        </w:tc>
      </w:tr>
      <w:tr w14:paraId="56BA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49B7EC93">
            <w:pPr>
              <w:spacing w:after="0" w:line="240" w:lineRule="auto"/>
            </w:pPr>
            <w:r>
              <w:rPr>
                <w:rFonts w:ascii="Times New Roman" w:hAnsi="Times New Roman"/>
                <w:sz w:val="21"/>
              </w:rPr>
              <w:t>Ngoại lệ</w:t>
            </w:r>
          </w:p>
        </w:tc>
        <w:tc>
          <w:tcPr>
            <w:tcW w:w="4844" w:type="dxa"/>
            <w:vAlign w:val="center"/>
          </w:tcPr>
          <w:p w14:paraId="498926B6">
            <w:pPr>
              <w:spacing w:after="0" w:line="240" w:lineRule="auto"/>
            </w:pPr>
            <w:r>
              <w:rPr>
                <w:rFonts w:ascii="Times New Roman" w:hAnsi="Times New Roman"/>
                <w:sz w:val="21"/>
              </w:rPr>
              <w:t>Không có kết quả → thông báo và gợi ý thay đổi từ khóa.</w:t>
            </w:r>
          </w:p>
        </w:tc>
      </w:tr>
    </w:tbl>
    <w:p w14:paraId="343A18BF"/>
    <w:p w14:paraId="32ED26E9">
      <w:pPr>
        <w:pStyle w:val="4"/>
      </w:pPr>
      <w:r>
        <w:t>UC-02: Mượn sách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04B61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44" w:type="dxa"/>
            <w:shd w:val="clear" w:color="auto" w:fill="D9EAF7"/>
          </w:tcPr>
          <w:p w14:paraId="61ABBC10">
            <w:pPr>
              <w:spacing w:after="0" w:line="240" w:lineRule="auto"/>
            </w:pPr>
            <w:r>
              <w:rPr>
                <w:rFonts w:ascii="Times New Roman" w:hAnsi="Times New Roman"/>
                <w:b/>
                <w:sz w:val="21"/>
              </w:rPr>
              <w:t>Mục</w:t>
            </w:r>
          </w:p>
        </w:tc>
        <w:tc>
          <w:tcPr>
            <w:tcW w:w="4844" w:type="dxa"/>
            <w:shd w:val="clear" w:color="auto" w:fill="D9EAF7"/>
          </w:tcPr>
          <w:p w14:paraId="646F66F5">
            <w:pPr>
              <w:spacing w:after="0" w:line="240" w:lineRule="auto"/>
            </w:pPr>
            <w:r>
              <w:rPr>
                <w:rFonts w:ascii="Times New Roman" w:hAnsi="Times New Roman"/>
                <w:b/>
                <w:sz w:val="21"/>
              </w:rPr>
              <w:t>Nội dung</w:t>
            </w:r>
          </w:p>
        </w:tc>
      </w:tr>
      <w:tr w14:paraId="7179F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4E8963C2">
            <w:pPr>
              <w:spacing w:after="0" w:line="240" w:lineRule="auto"/>
            </w:pPr>
            <w:r>
              <w:rPr>
                <w:rFonts w:ascii="Times New Roman" w:hAnsi="Times New Roman"/>
                <w:sz w:val="21"/>
              </w:rPr>
              <w:t>Tác nhân</w:t>
            </w:r>
          </w:p>
        </w:tc>
        <w:tc>
          <w:tcPr>
            <w:tcW w:w="4844" w:type="dxa"/>
            <w:vAlign w:val="center"/>
          </w:tcPr>
          <w:p w14:paraId="22833B84">
            <w:pPr>
              <w:spacing w:after="0" w:line="240" w:lineRule="auto"/>
            </w:pPr>
            <w:r>
              <w:rPr>
                <w:rFonts w:ascii="Times New Roman" w:hAnsi="Times New Roman"/>
                <w:sz w:val="21"/>
              </w:rPr>
              <w:t>Độc giả + Thủ thư</w:t>
            </w:r>
          </w:p>
        </w:tc>
      </w:tr>
      <w:tr w14:paraId="05AE8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457969A5">
            <w:pPr>
              <w:spacing w:after="0" w:line="240" w:lineRule="auto"/>
            </w:pPr>
            <w:r>
              <w:rPr>
                <w:rFonts w:ascii="Times New Roman" w:hAnsi="Times New Roman"/>
                <w:sz w:val="21"/>
              </w:rPr>
              <w:t>Tiền điều kiện</w:t>
            </w:r>
          </w:p>
        </w:tc>
        <w:tc>
          <w:tcPr>
            <w:tcW w:w="4844" w:type="dxa"/>
            <w:vAlign w:val="center"/>
          </w:tcPr>
          <w:p w14:paraId="0DEB90DD">
            <w:pPr>
              <w:spacing w:after="0" w:line="240" w:lineRule="auto"/>
            </w:pPr>
            <w:r>
              <w:rPr>
                <w:rFonts w:ascii="Times New Roman" w:hAnsi="Times New Roman"/>
                <w:sz w:val="21"/>
              </w:rPr>
              <w:t>Độc giả hợp lệ, sách còn bản sao có thể mượn.</w:t>
            </w:r>
          </w:p>
        </w:tc>
      </w:tr>
      <w:tr w14:paraId="301FA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09D23F57">
            <w:pPr>
              <w:spacing w:after="0" w:line="240" w:lineRule="auto"/>
            </w:pPr>
            <w:r>
              <w:rPr>
                <w:rFonts w:ascii="Times New Roman" w:hAnsi="Times New Roman"/>
                <w:sz w:val="21"/>
              </w:rPr>
              <w:t>Hậu điều kiện</w:t>
            </w:r>
          </w:p>
        </w:tc>
        <w:tc>
          <w:tcPr>
            <w:tcW w:w="4844" w:type="dxa"/>
            <w:vAlign w:val="center"/>
          </w:tcPr>
          <w:p w14:paraId="68494649">
            <w:pPr>
              <w:spacing w:after="0" w:line="240" w:lineRule="auto"/>
            </w:pPr>
            <w:r>
              <w:rPr>
                <w:rFonts w:ascii="Times New Roman" w:hAnsi="Times New Roman"/>
                <w:sz w:val="21"/>
              </w:rPr>
              <w:t>Phiếu mượn được tạo và bản sao chuyển sang trạng thái đã mượn.</w:t>
            </w:r>
          </w:p>
        </w:tc>
      </w:tr>
      <w:tr w14:paraId="54C0C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47C1249A">
            <w:pPr>
              <w:spacing w:after="0" w:line="240" w:lineRule="auto"/>
            </w:pPr>
            <w:r>
              <w:rPr>
                <w:rFonts w:ascii="Times New Roman" w:hAnsi="Times New Roman"/>
                <w:sz w:val="21"/>
              </w:rPr>
              <w:t>Luồng chính</w:t>
            </w:r>
          </w:p>
        </w:tc>
        <w:tc>
          <w:tcPr>
            <w:tcW w:w="4844" w:type="dxa"/>
            <w:vAlign w:val="center"/>
          </w:tcPr>
          <w:p w14:paraId="49305953">
            <w:pPr>
              <w:spacing w:after="0" w:line="240" w:lineRule="auto"/>
            </w:pPr>
            <w:r>
              <w:rPr>
                <w:rFonts w:ascii="Times New Roman" w:hAnsi="Times New Roman"/>
                <w:sz w:val="21"/>
              </w:rPr>
              <w:t>1. Độc giả chọn sách. 2. Hệ thống kiểm tra giới hạn mượn và trạng thái tài khoản. 3. Độc giả gửi yêu cầu. 4. Thủ thư duyệt. 5. Hệ thống gán bản sao và hạn trả. 6. Lưu phiếu mượn.</w:t>
            </w:r>
          </w:p>
        </w:tc>
      </w:tr>
      <w:tr w14:paraId="595A5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5D2A447F">
            <w:pPr>
              <w:spacing w:after="0" w:line="240" w:lineRule="auto"/>
            </w:pPr>
            <w:r>
              <w:rPr>
                <w:rFonts w:ascii="Times New Roman" w:hAnsi="Times New Roman"/>
                <w:sz w:val="21"/>
              </w:rPr>
              <w:t>Ngoại lệ</w:t>
            </w:r>
          </w:p>
        </w:tc>
        <w:tc>
          <w:tcPr>
            <w:tcW w:w="4844" w:type="dxa"/>
            <w:vAlign w:val="center"/>
          </w:tcPr>
          <w:p w14:paraId="7D8826CA">
            <w:pPr>
              <w:spacing w:after="0" w:line="240" w:lineRule="auto"/>
            </w:pPr>
            <w:r>
              <w:rPr>
                <w:rFonts w:ascii="Times New Roman" w:hAnsi="Times New Roman"/>
                <w:sz w:val="21"/>
              </w:rPr>
              <w:t>Hết bản sao → không cho duyệt; vượt giới hạn → yêu cầu trả bớt sách.</w:t>
            </w:r>
          </w:p>
        </w:tc>
      </w:tr>
    </w:tbl>
    <w:p w14:paraId="7B519F67"/>
    <w:p w14:paraId="4C56801A">
      <w:pPr>
        <w:pStyle w:val="4"/>
      </w:pPr>
      <w:r>
        <w:t>UC-03: Trả sách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4642D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44" w:type="dxa"/>
            <w:shd w:val="clear" w:color="auto" w:fill="D9EAF7"/>
          </w:tcPr>
          <w:p w14:paraId="166E9EAF">
            <w:pPr>
              <w:spacing w:after="0" w:line="240" w:lineRule="auto"/>
            </w:pPr>
            <w:r>
              <w:rPr>
                <w:rFonts w:ascii="Times New Roman" w:hAnsi="Times New Roman"/>
                <w:b/>
                <w:sz w:val="21"/>
              </w:rPr>
              <w:t>Mục</w:t>
            </w:r>
          </w:p>
        </w:tc>
        <w:tc>
          <w:tcPr>
            <w:tcW w:w="4844" w:type="dxa"/>
            <w:shd w:val="clear" w:color="auto" w:fill="D9EAF7"/>
          </w:tcPr>
          <w:p w14:paraId="3C6E9E1A">
            <w:pPr>
              <w:spacing w:after="0" w:line="240" w:lineRule="auto"/>
            </w:pPr>
            <w:r>
              <w:rPr>
                <w:rFonts w:ascii="Times New Roman" w:hAnsi="Times New Roman"/>
                <w:b/>
                <w:sz w:val="21"/>
              </w:rPr>
              <w:t>Nội dung</w:t>
            </w:r>
          </w:p>
        </w:tc>
      </w:tr>
      <w:tr w14:paraId="5C229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6F17DD60">
            <w:pPr>
              <w:spacing w:after="0" w:line="240" w:lineRule="auto"/>
            </w:pPr>
            <w:r>
              <w:rPr>
                <w:rFonts w:ascii="Times New Roman" w:hAnsi="Times New Roman"/>
                <w:sz w:val="21"/>
              </w:rPr>
              <w:t>Tác nhân</w:t>
            </w:r>
          </w:p>
        </w:tc>
        <w:tc>
          <w:tcPr>
            <w:tcW w:w="4844" w:type="dxa"/>
            <w:vAlign w:val="center"/>
          </w:tcPr>
          <w:p w14:paraId="1AE96F45">
            <w:pPr>
              <w:spacing w:after="0" w:line="240" w:lineRule="auto"/>
            </w:pPr>
            <w:r>
              <w:rPr>
                <w:rFonts w:ascii="Times New Roman" w:hAnsi="Times New Roman"/>
                <w:sz w:val="21"/>
              </w:rPr>
              <w:t>Thủ thư</w:t>
            </w:r>
          </w:p>
        </w:tc>
      </w:tr>
      <w:tr w14:paraId="03754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4608FCF5">
            <w:pPr>
              <w:spacing w:after="0" w:line="240" w:lineRule="auto"/>
            </w:pPr>
            <w:r>
              <w:rPr>
                <w:rFonts w:ascii="Times New Roman" w:hAnsi="Times New Roman"/>
                <w:sz w:val="21"/>
              </w:rPr>
              <w:t>Tiền điều kiện</w:t>
            </w:r>
          </w:p>
        </w:tc>
        <w:tc>
          <w:tcPr>
            <w:tcW w:w="4844" w:type="dxa"/>
            <w:vAlign w:val="center"/>
          </w:tcPr>
          <w:p w14:paraId="62BF9AE2">
            <w:pPr>
              <w:spacing w:after="0" w:line="240" w:lineRule="auto"/>
            </w:pPr>
            <w:r>
              <w:rPr>
                <w:rFonts w:ascii="Times New Roman" w:hAnsi="Times New Roman"/>
                <w:sz w:val="21"/>
              </w:rPr>
              <w:t>Có phiếu mượn đang hoạt động.</w:t>
            </w:r>
          </w:p>
        </w:tc>
      </w:tr>
      <w:tr w14:paraId="527BF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2FA1EC7A">
            <w:pPr>
              <w:spacing w:after="0" w:line="240" w:lineRule="auto"/>
            </w:pPr>
            <w:r>
              <w:rPr>
                <w:rFonts w:ascii="Times New Roman" w:hAnsi="Times New Roman"/>
                <w:sz w:val="21"/>
              </w:rPr>
              <w:t>Hậu điều kiện</w:t>
            </w:r>
          </w:p>
        </w:tc>
        <w:tc>
          <w:tcPr>
            <w:tcW w:w="4844" w:type="dxa"/>
            <w:vAlign w:val="center"/>
          </w:tcPr>
          <w:p w14:paraId="09C2FC6C">
            <w:pPr>
              <w:spacing w:after="0" w:line="240" w:lineRule="auto"/>
            </w:pPr>
            <w:r>
              <w:rPr>
                <w:rFonts w:ascii="Times New Roman" w:hAnsi="Times New Roman"/>
                <w:sz w:val="21"/>
              </w:rPr>
              <w:t>Phiếu mượn hoàn tất; bản sao trở về trạng thái có sẵn hoặc cần xử lý.</w:t>
            </w:r>
          </w:p>
        </w:tc>
      </w:tr>
      <w:tr w14:paraId="5E5AB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79DCCBB1">
            <w:pPr>
              <w:spacing w:after="0" w:line="240" w:lineRule="auto"/>
            </w:pPr>
            <w:r>
              <w:rPr>
                <w:rFonts w:ascii="Times New Roman" w:hAnsi="Times New Roman"/>
                <w:sz w:val="21"/>
              </w:rPr>
              <w:t>Luồng chính</w:t>
            </w:r>
          </w:p>
        </w:tc>
        <w:tc>
          <w:tcPr>
            <w:tcW w:w="4844" w:type="dxa"/>
            <w:vAlign w:val="center"/>
          </w:tcPr>
          <w:p w14:paraId="2C2481A1">
            <w:pPr>
              <w:spacing w:after="0" w:line="240" w:lineRule="auto"/>
            </w:pPr>
            <w:r>
              <w:rPr>
                <w:rFonts w:ascii="Times New Roman" w:hAnsi="Times New Roman"/>
                <w:sz w:val="21"/>
              </w:rPr>
              <w:t>1. Thủ thư tìm phiếu mượn. 2. Kiểm tra mã sách/bản sao. 3. Ghi nhận ngày trả. 4. Hệ thống kiểm tra quá hạn. 5. Tính phạt nếu có. 6. Cập nhật trạng thái bản sao.</w:t>
            </w:r>
          </w:p>
        </w:tc>
      </w:tr>
      <w:tr w14:paraId="6DC4B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7B2C9414">
            <w:pPr>
              <w:spacing w:after="0" w:line="240" w:lineRule="auto"/>
            </w:pPr>
            <w:r>
              <w:rPr>
                <w:rFonts w:ascii="Times New Roman" w:hAnsi="Times New Roman"/>
                <w:sz w:val="21"/>
              </w:rPr>
              <w:t>Ngoại lệ</w:t>
            </w:r>
          </w:p>
        </w:tc>
        <w:tc>
          <w:tcPr>
            <w:tcW w:w="4844" w:type="dxa"/>
            <w:vAlign w:val="center"/>
          </w:tcPr>
          <w:p w14:paraId="50C18D7F">
            <w:pPr>
              <w:spacing w:after="0" w:line="240" w:lineRule="auto"/>
            </w:pPr>
            <w:r>
              <w:rPr>
                <w:rFonts w:ascii="Times New Roman" w:hAnsi="Times New Roman"/>
                <w:sz w:val="21"/>
              </w:rPr>
              <w:t>Mã không khớp → không hoàn tất; sách hư hỏng → tạo khoản phạt/ghi chú.</w:t>
            </w:r>
          </w:p>
        </w:tc>
      </w:tr>
    </w:tbl>
    <w:p w14:paraId="271A1513"/>
    <w:p w14:paraId="74D08FD9">
      <w:pPr>
        <w:pStyle w:val="4"/>
      </w:pPr>
      <w:r>
        <w:t>UC-04: Quản lý sách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4"/>
        <w:gridCol w:w="4844"/>
      </w:tblGrid>
      <w:tr w14:paraId="5E6EB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44" w:type="dxa"/>
            <w:shd w:val="clear" w:color="auto" w:fill="D9EAF7"/>
          </w:tcPr>
          <w:p w14:paraId="7C29FA04">
            <w:pPr>
              <w:spacing w:after="0" w:line="240" w:lineRule="auto"/>
            </w:pPr>
            <w:r>
              <w:rPr>
                <w:rFonts w:ascii="Times New Roman" w:hAnsi="Times New Roman"/>
                <w:b/>
                <w:sz w:val="21"/>
              </w:rPr>
              <w:t>Mục</w:t>
            </w:r>
          </w:p>
        </w:tc>
        <w:tc>
          <w:tcPr>
            <w:tcW w:w="4844" w:type="dxa"/>
            <w:shd w:val="clear" w:color="auto" w:fill="D9EAF7"/>
          </w:tcPr>
          <w:p w14:paraId="3392A88A">
            <w:pPr>
              <w:spacing w:after="0" w:line="240" w:lineRule="auto"/>
            </w:pPr>
            <w:r>
              <w:rPr>
                <w:rFonts w:ascii="Times New Roman" w:hAnsi="Times New Roman"/>
                <w:b/>
                <w:sz w:val="21"/>
              </w:rPr>
              <w:t>Nội dung</w:t>
            </w:r>
          </w:p>
        </w:tc>
      </w:tr>
      <w:tr w14:paraId="52BD9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56D59BFE">
            <w:pPr>
              <w:spacing w:after="0" w:line="240" w:lineRule="auto"/>
            </w:pPr>
            <w:r>
              <w:rPr>
                <w:rFonts w:ascii="Times New Roman" w:hAnsi="Times New Roman"/>
                <w:sz w:val="21"/>
              </w:rPr>
              <w:t>Tác nhân</w:t>
            </w:r>
          </w:p>
        </w:tc>
        <w:tc>
          <w:tcPr>
            <w:tcW w:w="4844" w:type="dxa"/>
            <w:vAlign w:val="center"/>
          </w:tcPr>
          <w:p w14:paraId="31B5F54E">
            <w:pPr>
              <w:spacing w:after="0" w:line="240" w:lineRule="auto"/>
            </w:pPr>
            <w:r>
              <w:rPr>
                <w:rFonts w:ascii="Times New Roman" w:hAnsi="Times New Roman"/>
                <w:sz w:val="21"/>
              </w:rPr>
              <w:t>Thủ thư</w:t>
            </w:r>
          </w:p>
        </w:tc>
      </w:tr>
      <w:tr w14:paraId="3AF94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1862C4B4">
            <w:pPr>
              <w:spacing w:after="0" w:line="240" w:lineRule="auto"/>
            </w:pPr>
            <w:r>
              <w:rPr>
                <w:rFonts w:ascii="Times New Roman" w:hAnsi="Times New Roman"/>
                <w:sz w:val="21"/>
              </w:rPr>
              <w:t>Tiền điều kiện</w:t>
            </w:r>
          </w:p>
        </w:tc>
        <w:tc>
          <w:tcPr>
            <w:tcW w:w="4844" w:type="dxa"/>
            <w:vAlign w:val="center"/>
          </w:tcPr>
          <w:p w14:paraId="4A94CDCF">
            <w:pPr>
              <w:spacing w:after="0" w:line="240" w:lineRule="auto"/>
            </w:pPr>
            <w:r>
              <w:rPr>
                <w:rFonts w:ascii="Times New Roman" w:hAnsi="Times New Roman"/>
                <w:sz w:val="21"/>
              </w:rPr>
              <w:t>Đã đăng nhập đúng quyền.</w:t>
            </w:r>
          </w:p>
        </w:tc>
      </w:tr>
      <w:tr w14:paraId="3A36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3526EA09">
            <w:pPr>
              <w:spacing w:after="0" w:line="240" w:lineRule="auto"/>
            </w:pPr>
            <w:r>
              <w:rPr>
                <w:rFonts w:ascii="Times New Roman" w:hAnsi="Times New Roman"/>
                <w:sz w:val="21"/>
              </w:rPr>
              <w:t>Hậu điều kiện</w:t>
            </w:r>
          </w:p>
        </w:tc>
        <w:tc>
          <w:tcPr>
            <w:tcW w:w="4844" w:type="dxa"/>
            <w:vAlign w:val="center"/>
          </w:tcPr>
          <w:p w14:paraId="5CDAEE5C">
            <w:pPr>
              <w:spacing w:after="0" w:line="240" w:lineRule="auto"/>
            </w:pPr>
            <w:r>
              <w:rPr>
                <w:rFonts w:ascii="Times New Roman" w:hAnsi="Times New Roman"/>
                <w:sz w:val="21"/>
              </w:rPr>
              <w:t>Thông tin sách được cập nhật và ghi log.</w:t>
            </w:r>
          </w:p>
        </w:tc>
      </w:tr>
      <w:tr w14:paraId="4E951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7FD8C439">
            <w:pPr>
              <w:spacing w:after="0" w:line="240" w:lineRule="auto"/>
            </w:pPr>
            <w:r>
              <w:rPr>
                <w:rFonts w:ascii="Times New Roman" w:hAnsi="Times New Roman"/>
                <w:sz w:val="21"/>
              </w:rPr>
              <w:t>Luồng chính</w:t>
            </w:r>
          </w:p>
        </w:tc>
        <w:tc>
          <w:tcPr>
            <w:tcW w:w="4844" w:type="dxa"/>
            <w:vAlign w:val="center"/>
          </w:tcPr>
          <w:p w14:paraId="7D3BDF33">
            <w:pPr>
              <w:spacing w:after="0" w:line="240" w:lineRule="auto"/>
            </w:pPr>
            <w:r>
              <w:rPr>
                <w:rFonts w:ascii="Times New Roman" w:hAnsi="Times New Roman"/>
                <w:sz w:val="21"/>
              </w:rPr>
              <w:t>1. Mở danh sách sách. 2. Thêm/sửa thông tin. 3. Kiểm tra dữ liệu. 4. Lưu thay đổi. 5. Ghi nhật ký.</w:t>
            </w:r>
          </w:p>
        </w:tc>
      </w:tr>
      <w:tr w14:paraId="507E9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4" w:type="dxa"/>
            <w:vAlign w:val="center"/>
          </w:tcPr>
          <w:p w14:paraId="614ECBD4">
            <w:pPr>
              <w:spacing w:after="0" w:line="240" w:lineRule="auto"/>
            </w:pPr>
            <w:r>
              <w:rPr>
                <w:rFonts w:ascii="Times New Roman" w:hAnsi="Times New Roman"/>
                <w:sz w:val="21"/>
              </w:rPr>
              <w:t>Ngoại lệ</w:t>
            </w:r>
          </w:p>
        </w:tc>
        <w:tc>
          <w:tcPr>
            <w:tcW w:w="4844" w:type="dxa"/>
            <w:vAlign w:val="center"/>
          </w:tcPr>
          <w:p w14:paraId="585F68E1">
            <w:pPr>
              <w:spacing w:after="0" w:line="240" w:lineRule="auto"/>
            </w:pPr>
            <w:r>
              <w:rPr>
                <w:rFonts w:ascii="Times New Roman" w:hAnsi="Times New Roman"/>
                <w:sz w:val="21"/>
              </w:rPr>
              <w:t>ISBN trùng → từ chối; dữ liệu bắt buộc thiếu → yêu cầu nhập lại.</w:t>
            </w:r>
          </w:p>
        </w:tc>
      </w:tr>
    </w:tbl>
    <w:p w14:paraId="70A3793B"/>
    <w:p w14:paraId="31714FA4">
      <w:pPr>
        <w:pStyle w:val="2"/>
      </w:pPr>
      <w:r>
        <w:t>6. F. Thiết kế hệ thống</w:t>
      </w:r>
    </w:p>
    <w:p w14:paraId="171DBCAD">
      <w:pPr>
        <w:pStyle w:val="3"/>
      </w:pPr>
      <w:r>
        <w:t>F.1. Kiến trúc</w:t>
      </w:r>
    </w:p>
    <w:p w14:paraId="589D283F">
      <w:r>
        <w:t>Hệ thống được tổ chức theo kiến trúc 3 lớp. Tầng giao diện phục vụ độc giả, thủ thư, quản lý và quản trị; tầng nghiệp vụ xử lý xác thực, sách, mượn – trả, quá hạn, đặt trước và báo cáo; tầng dữ liệu lưu tài khoản, sách, bản sao, phiếu mượn và lịch sử.</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57525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30" w:type="dxa"/>
            <w:shd w:val="clear" w:color="auto" w:fill="D9EAF7"/>
          </w:tcPr>
          <w:p w14:paraId="1F579FE7">
            <w:pPr>
              <w:spacing w:after="0" w:line="240" w:lineRule="auto"/>
            </w:pPr>
            <w:r>
              <w:rPr>
                <w:rFonts w:ascii="Times New Roman" w:hAnsi="Times New Roman"/>
                <w:b/>
                <w:sz w:val="21"/>
              </w:rPr>
              <w:t>Tầng</w:t>
            </w:r>
          </w:p>
        </w:tc>
        <w:tc>
          <w:tcPr>
            <w:tcW w:w="3230" w:type="dxa"/>
            <w:shd w:val="clear" w:color="auto" w:fill="D9EAF7"/>
          </w:tcPr>
          <w:p w14:paraId="0D78DAE7">
            <w:pPr>
              <w:spacing w:after="0" w:line="240" w:lineRule="auto"/>
            </w:pPr>
            <w:r>
              <w:rPr>
                <w:rFonts w:ascii="Times New Roman" w:hAnsi="Times New Roman"/>
                <w:b/>
                <w:sz w:val="21"/>
              </w:rPr>
              <w:t>Module</w:t>
            </w:r>
          </w:p>
        </w:tc>
        <w:tc>
          <w:tcPr>
            <w:tcW w:w="3230" w:type="dxa"/>
            <w:shd w:val="clear" w:color="auto" w:fill="D9EAF7"/>
          </w:tcPr>
          <w:p w14:paraId="219D394A">
            <w:pPr>
              <w:spacing w:after="0" w:line="240" w:lineRule="auto"/>
            </w:pPr>
            <w:r>
              <w:rPr>
                <w:rFonts w:ascii="Times New Roman" w:hAnsi="Times New Roman"/>
                <w:b/>
                <w:sz w:val="21"/>
              </w:rPr>
              <w:t>Vai trò</w:t>
            </w:r>
          </w:p>
        </w:tc>
      </w:tr>
      <w:tr w14:paraId="3B44F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C96E94F">
            <w:pPr>
              <w:spacing w:after="0" w:line="240" w:lineRule="auto"/>
            </w:pPr>
            <w:r>
              <w:rPr>
                <w:rFonts w:ascii="Times New Roman" w:hAnsi="Times New Roman"/>
                <w:sz w:val="21"/>
              </w:rPr>
              <w:t>Giao diện</w:t>
            </w:r>
          </w:p>
        </w:tc>
        <w:tc>
          <w:tcPr>
            <w:tcW w:w="3230" w:type="dxa"/>
            <w:vAlign w:val="center"/>
          </w:tcPr>
          <w:p w14:paraId="113247FA">
            <w:pPr>
              <w:spacing w:after="0" w:line="240" w:lineRule="auto"/>
            </w:pPr>
            <w:r>
              <w:rPr>
                <w:rFonts w:ascii="Times New Roman" w:hAnsi="Times New Roman"/>
                <w:sz w:val="21"/>
              </w:rPr>
              <w:t>Reader Web; Librarian; Manager/Admin</w:t>
            </w:r>
          </w:p>
        </w:tc>
        <w:tc>
          <w:tcPr>
            <w:tcW w:w="3230" w:type="dxa"/>
            <w:vAlign w:val="center"/>
          </w:tcPr>
          <w:p w14:paraId="1374A161">
            <w:pPr>
              <w:spacing w:after="0" w:line="240" w:lineRule="auto"/>
            </w:pPr>
            <w:r>
              <w:rPr>
                <w:rFonts w:ascii="Times New Roman" w:hAnsi="Times New Roman"/>
                <w:sz w:val="21"/>
              </w:rPr>
              <w:t>Tra cứu, mượn – trả, quản trị và báo cáo.</w:t>
            </w:r>
          </w:p>
        </w:tc>
      </w:tr>
      <w:tr w14:paraId="20DD7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238B0ACD">
            <w:pPr>
              <w:spacing w:after="0" w:line="240" w:lineRule="auto"/>
            </w:pPr>
            <w:r>
              <w:rPr>
                <w:rFonts w:ascii="Times New Roman" w:hAnsi="Times New Roman"/>
                <w:sz w:val="21"/>
              </w:rPr>
              <w:t>Nghiệp vụ</w:t>
            </w:r>
          </w:p>
        </w:tc>
        <w:tc>
          <w:tcPr>
            <w:tcW w:w="3230" w:type="dxa"/>
            <w:vAlign w:val="center"/>
          </w:tcPr>
          <w:p w14:paraId="0BF933E5">
            <w:pPr>
              <w:spacing w:after="0" w:line="240" w:lineRule="auto"/>
            </w:pPr>
            <w:r>
              <w:rPr>
                <w:rFonts w:ascii="Times New Roman" w:hAnsi="Times New Roman"/>
                <w:sz w:val="21"/>
              </w:rPr>
              <w:t>Auth; Book; Copy; Loan; Return; Reservation; Fine; Report</w:t>
            </w:r>
          </w:p>
        </w:tc>
        <w:tc>
          <w:tcPr>
            <w:tcW w:w="3230" w:type="dxa"/>
            <w:vAlign w:val="center"/>
          </w:tcPr>
          <w:p w14:paraId="321F947E">
            <w:pPr>
              <w:spacing w:after="0" w:line="240" w:lineRule="auto"/>
            </w:pPr>
            <w:r>
              <w:rPr>
                <w:rFonts w:ascii="Times New Roman" w:hAnsi="Times New Roman"/>
                <w:sz w:val="21"/>
              </w:rPr>
              <w:t>Kiểm tra quyền, xử lý mượn – trả, trạng thái và thống kê.</w:t>
            </w:r>
          </w:p>
        </w:tc>
      </w:tr>
      <w:tr w14:paraId="688C1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087A1D75">
            <w:pPr>
              <w:spacing w:after="0" w:line="240" w:lineRule="auto"/>
            </w:pPr>
            <w:r>
              <w:rPr>
                <w:rFonts w:ascii="Times New Roman" w:hAnsi="Times New Roman"/>
                <w:sz w:val="21"/>
              </w:rPr>
              <w:t>Dữ liệu</w:t>
            </w:r>
          </w:p>
        </w:tc>
        <w:tc>
          <w:tcPr>
            <w:tcW w:w="3230" w:type="dxa"/>
            <w:vAlign w:val="center"/>
          </w:tcPr>
          <w:p w14:paraId="4E59E28F">
            <w:pPr>
              <w:spacing w:after="0" w:line="240" w:lineRule="auto"/>
            </w:pPr>
            <w:r>
              <w:rPr>
                <w:rFonts w:ascii="Times New Roman" w:hAnsi="Times New Roman"/>
                <w:sz w:val="21"/>
              </w:rPr>
              <w:t>Database + Log</w:t>
            </w:r>
          </w:p>
        </w:tc>
        <w:tc>
          <w:tcPr>
            <w:tcW w:w="3230" w:type="dxa"/>
            <w:vAlign w:val="center"/>
          </w:tcPr>
          <w:p w14:paraId="3F490E00">
            <w:pPr>
              <w:spacing w:after="0" w:line="240" w:lineRule="auto"/>
            </w:pPr>
            <w:r>
              <w:rPr>
                <w:rFonts w:ascii="Times New Roman" w:hAnsi="Times New Roman"/>
                <w:sz w:val="21"/>
              </w:rPr>
              <w:t>Lưu tài khoản, sách, bản sao, giao dịch mượn – trả, phạt và nhật ký.</w:t>
            </w:r>
          </w:p>
        </w:tc>
      </w:tr>
      <w:tr w14:paraId="3410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59DDAEB0">
            <w:pPr>
              <w:spacing w:after="0" w:line="240" w:lineRule="auto"/>
            </w:pPr>
            <w:r>
              <w:rPr>
                <w:rFonts w:ascii="Times New Roman" w:hAnsi="Times New Roman"/>
                <w:sz w:val="21"/>
              </w:rPr>
              <w:t>Tích hợp mở rộng</w:t>
            </w:r>
          </w:p>
        </w:tc>
        <w:tc>
          <w:tcPr>
            <w:tcW w:w="3230" w:type="dxa"/>
            <w:vAlign w:val="center"/>
          </w:tcPr>
          <w:p w14:paraId="47657277">
            <w:pPr>
              <w:spacing w:after="0" w:line="240" w:lineRule="auto"/>
            </w:pPr>
            <w:r>
              <w:rPr>
                <w:rFonts w:ascii="Times New Roman" w:hAnsi="Times New Roman"/>
                <w:sz w:val="21"/>
              </w:rPr>
              <w:t>QR/Barcode/Email/RFID</w:t>
            </w:r>
          </w:p>
        </w:tc>
        <w:tc>
          <w:tcPr>
            <w:tcW w:w="3230" w:type="dxa"/>
            <w:vAlign w:val="center"/>
          </w:tcPr>
          <w:p w14:paraId="171871A1">
            <w:pPr>
              <w:spacing w:after="0" w:line="240" w:lineRule="auto"/>
            </w:pPr>
            <w:r>
              <w:rPr>
                <w:rFonts w:ascii="Times New Roman" w:hAnsi="Times New Roman"/>
                <w:sz w:val="21"/>
              </w:rPr>
              <w:t>Kết nối dịch vụ bên ngoài khi triển khai thực tế.</w:t>
            </w:r>
          </w:p>
        </w:tc>
      </w:tr>
    </w:tbl>
    <w:p w14:paraId="2BBEB541"/>
    <w:p w14:paraId="6701D97F">
      <w:pPr>
        <w:pStyle w:val="3"/>
      </w:pPr>
      <w:r>
        <w:t>F.2. Mô hình lớp / dữ liệu chính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733AC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30" w:type="dxa"/>
            <w:shd w:val="clear" w:color="auto" w:fill="D9EAF7"/>
          </w:tcPr>
          <w:p w14:paraId="425FE104">
            <w:pPr>
              <w:spacing w:after="0" w:line="240" w:lineRule="auto"/>
            </w:pPr>
            <w:r>
              <w:rPr>
                <w:rFonts w:ascii="Times New Roman" w:hAnsi="Times New Roman"/>
                <w:b/>
                <w:sz w:val="21"/>
              </w:rPr>
              <w:t>Lớp/Bảng</w:t>
            </w:r>
          </w:p>
        </w:tc>
        <w:tc>
          <w:tcPr>
            <w:tcW w:w="3230" w:type="dxa"/>
            <w:shd w:val="clear" w:color="auto" w:fill="D9EAF7"/>
          </w:tcPr>
          <w:p w14:paraId="6A2C402D">
            <w:pPr>
              <w:spacing w:after="0" w:line="240" w:lineRule="auto"/>
            </w:pPr>
            <w:r>
              <w:rPr>
                <w:rFonts w:ascii="Times New Roman" w:hAnsi="Times New Roman"/>
                <w:b/>
                <w:sz w:val="21"/>
              </w:rPr>
              <w:t>Dữ liệu chính</w:t>
            </w:r>
          </w:p>
        </w:tc>
        <w:tc>
          <w:tcPr>
            <w:tcW w:w="3230" w:type="dxa"/>
            <w:shd w:val="clear" w:color="auto" w:fill="D9EAF7"/>
          </w:tcPr>
          <w:p w14:paraId="77C08EDE">
            <w:pPr>
              <w:spacing w:after="0" w:line="240" w:lineRule="auto"/>
            </w:pPr>
            <w:r>
              <w:rPr>
                <w:rFonts w:ascii="Times New Roman" w:hAnsi="Times New Roman"/>
                <w:b/>
                <w:sz w:val="21"/>
              </w:rPr>
              <w:t>Quan hệ</w:t>
            </w:r>
          </w:p>
        </w:tc>
      </w:tr>
      <w:tr w14:paraId="6D056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5FB05C7A">
            <w:pPr>
              <w:spacing w:after="0" w:line="240" w:lineRule="auto"/>
            </w:pPr>
            <w:r>
              <w:rPr>
                <w:rFonts w:ascii="Times New Roman" w:hAnsi="Times New Roman"/>
                <w:sz w:val="21"/>
              </w:rPr>
              <w:t>NguoiDung</w:t>
            </w:r>
          </w:p>
        </w:tc>
        <w:tc>
          <w:tcPr>
            <w:tcW w:w="3230" w:type="dxa"/>
            <w:vAlign w:val="center"/>
          </w:tcPr>
          <w:p w14:paraId="0EEEE25B">
            <w:pPr>
              <w:spacing w:after="0" w:line="240" w:lineRule="auto"/>
            </w:pPr>
            <w:r>
              <w:rPr>
                <w:rFonts w:ascii="Times New Roman" w:hAnsi="Times New Roman"/>
                <w:sz w:val="21"/>
              </w:rPr>
              <w:t>id, hoTen, email, matKhauHash, vaiTro, sdt</w:t>
            </w:r>
          </w:p>
        </w:tc>
        <w:tc>
          <w:tcPr>
            <w:tcW w:w="3230" w:type="dxa"/>
            <w:vAlign w:val="center"/>
          </w:tcPr>
          <w:p w14:paraId="71AD8FAD">
            <w:pPr>
              <w:spacing w:after="0" w:line="240" w:lineRule="auto"/>
            </w:pPr>
            <w:r>
              <w:rPr>
                <w:rFonts w:ascii="Times New Roman" w:hAnsi="Times New Roman"/>
                <w:sz w:val="21"/>
              </w:rPr>
              <w:t>Một người dùng có thể có nhiều phiếu mượn.</w:t>
            </w:r>
          </w:p>
        </w:tc>
      </w:tr>
      <w:tr w14:paraId="3E47A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7D5042A4">
            <w:pPr>
              <w:spacing w:after="0" w:line="240" w:lineRule="auto"/>
            </w:pPr>
            <w:r>
              <w:rPr>
                <w:rFonts w:ascii="Times New Roman" w:hAnsi="Times New Roman"/>
                <w:sz w:val="21"/>
              </w:rPr>
              <w:t>TacGia</w:t>
            </w:r>
          </w:p>
        </w:tc>
        <w:tc>
          <w:tcPr>
            <w:tcW w:w="3230" w:type="dxa"/>
            <w:vAlign w:val="center"/>
          </w:tcPr>
          <w:p w14:paraId="730C6AD0">
            <w:pPr>
              <w:spacing w:after="0" w:line="240" w:lineRule="auto"/>
            </w:pPr>
            <w:r>
              <w:rPr>
                <w:rFonts w:ascii="Times New Roman" w:hAnsi="Times New Roman"/>
                <w:sz w:val="21"/>
              </w:rPr>
              <w:t>id, tenTacGia</w:t>
            </w:r>
          </w:p>
        </w:tc>
        <w:tc>
          <w:tcPr>
            <w:tcW w:w="3230" w:type="dxa"/>
            <w:vAlign w:val="center"/>
          </w:tcPr>
          <w:p w14:paraId="425FEA4D">
            <w:pPr>
              <w:spacing w:after="0" w:line="240" w:lineRule="auto"/>
            </w:pPr>
            <w:r>
              <w:rPr>
                <w:rFonts w:ascii="Times New Roman" w:hAnsi="Times New Roman"/>
                <w:sz w:val="21"/>
              </w:rPr>
              <w:t>Một tác giả có thể liên quan nhiều đầu sách.</w:t>
            </w:r>
          </w:p>
        </w:tc>
      </w:tr>
      <w:tr w14:paraId="0FA41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448B20A0">
            <w:pPr>
              <w:spacing w:after="0" w:line="240" w:lineRule="auto"/>
            </w:pPr>
            <w:r>
              <w:rPr>
                <w:rFonts w:ascii="Times New Roman" w:hAnsi="Times New Roman"/>
                <w:sz w:val="21"/>
              </w:rPr>
              <w:t>TheLoai</w:t>
            </w:r>
          </w:p>
        </w:tc>
        <w:tc>
          <w:tcPr>
            <w:tcW w:w="3230" w:type="dxa"/>
            <w:vAlign w:val="center"/>
          </w:tcPr>
          <w:p w14:paraId="263498C6">
            <w:pPr>
              <w:spacing w:after="0" w:line="240" w:lineRule="auto"/>
            </w:pPr>
            <w:r>
              <w:rPr>
                <w:rFonts w:ascii="Times New Roman" w:hAnsi="Times New Roman"/>
                <w:sz w:val="21"/>
              </w:rPr>
              <w:t>id, tenTheLoai</w:t>
            </w:r>
          </w:p>
        </w:tc>
        <w:tc>
          <w:tcPr>
            <w:tcW w:w="3230" w:type="dxa"/>
            <w:vAlign w:val="center"/>
          </w:tcPr>
          <w:p w14:paraId="4EC49286">
            <w:pPr>
              <w:spacing w:after="0" w:line="240" w:lineRule="auto"/>
            </w:pPr>
            <w:r>
              <w:rPr>
                <w:rFonts w:ascii="Times New Roman" w:hAnsi="Times New Roman"/>
                <w:sz w:val="21"/>
              </w:rPr>
              <w:t>Một thể loại chứa nhiều đầu sách.</w:t>
            </w:r>
          </w:p>
        </w:tc>
      </w:tr>
      <w:tr w14:paraId="2379E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064CEB0">
            <w:pPr>
              <w:spacing w:after="0" w:line="240" w:lineRule="auto"/>
            </w:pPr>
            <w:r>
              <w:rPr>
                <w:rFonts w:ascii="Times New Roman" w:hAnsi="Times New Roman"/>
                <w:sz w:val="21"/>
              </w:rPr>
              <w:t>Sach</w:t>
            </w:r>
          </w:p>
        </w:tc>
        <w:tc>
          <w:tcPr>
            <w:tcW w:w="3230" w:type="dxa"/>
            <w:vAlign w:val="center"/>
          </w:tcPr>
          <w:p w14:paraId="391C362A">
            <w:pPr>
              <w:spacing w:after="0" w:line="240" w:lineRule="auto"/>
            </w:pPr>
            <w:r>
              <w:rPr>
                <w:rFonts w:ascii="Times New Roman" w:hAnsi="Times New Roman"/>
                <w:sz w:val="21"/>
              </w:rPr>
              <w:t>id, ISBN, tenSach, namXuatBan, moTa, theLoaiId</w:t>
            </w:r>
          </w:p>
        </w:tc>
        <w:tc>
          <w:tcPr>
            <w:tcW w:w="3230" w:type="dxa"/>
            <w:vAlign w:val="center"/>
          </w:tcPr>
          <w:p w14:paraId="29D31065">
            <w:pPr>
              <w:spacing w:after="0" w:line="240" w:lineRule="auto"/>
            </w:pPr>
            <w:r>
              <w:rPr>
                <w:rFonts w:ascii="Times New Roman" w:hAnsi="Times New Roman"/>
                <w:sz w:val="21"/>
              </w:rPr>
              <w:t>Một đầu sách có nhiều bản sao.</w:t>
            </w:r>
          </w:p>
        </w:tc>
      </w:tr>
      <w:tr w14:paraId="56205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34ABF0A">
            <w:pPr>
              <w:spacing w:after="0" w:line="240" w:lineRule="auto"/>
            </w:pPr>
            <w:r>
              <w:rPr>
                <w:rFonts w:ascii="Times New Roman" w:hAnsi="Times New Roman"/>
                <w:sz w:val="21"/>
              </w:rPr>
              <w:t>BanSaoSach</w:t>
            </w:r>
          </w:p>
        </w:tc>
        <w:tc>
          <w:tcPr>
            <w:tcW w:w="3230" w:type="dxa"/>
            <w:vAlign w:val="center"/>
          </w:tcPr>
          <w:p w14:paraId="1A218A88">
            <w:pPr>
              <w:spacing w:after="0" w:line="240" w:lineRule="auto"/>
            </w:pPr>
            <w:r>
              <w:rPr>
                <w:rFonts w:ascii="Times New Roman" w:hAnsi="Times New Roman"/>
                <w:sz w:val="21"/>
              </w:rPr>
              <w:t>id, sachId, maBanSao, viTri, trangThai</w:t>
            </w:r>
          </w:p>
        </w:tc>
        <w:tc>
          <w:tcPr>
            <w:tcW w:w="3230" w:type="dxa"/>
            <w:vAlign w:val="center"/>
          </w:tcPr>
          <w:p w14:paraId="571DDE6B">
            <w:pPr>
              <w:spacing w:after="0" w:line="240" w:lineRule="auto"/>
            </w:pPr>
            <w:r>
              <w:rPr>
                <w:rFonts w:ascii="Times New Roman" w:hAnsi="Times New Roman"/>
                <w:sz w:val="21"/>
              </w:rPr>
              <w:t>Thuộc một đầu sách và có trạng thái độc lập.</w:t>
            </w:r>
          </w:p>
        </w:tc>
      </w:tr>
      <w:tr w14:paraId="3416E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103F8A6">
            <w:pPr>
              <w:spacing w:after="0" w:line="240" w:lineRule="auto"/>
            </w:pPr>
            <w:r>
              <w:rPr>
                <w:rFonts w:ascii="Times New Roman" w:hAnsi="Times New Roman"/>
                <w:sz w:val="21"/>
              </w:rPr>
              <w:t>PhieuMuon</w:t>
            </w:r>
          </w:p>
        </w:tc>
        <w:tc>
          <w:tcPr>
            <w:tcW w:w="3230" w:type="dxa"/>
            <w:vAlign w:val="center"/>
          </w:tcPr>
          <w:p w14:paraId="2A88C844">
            <w:pPr>
              <w:spacing w:after="0" w:line="240" w:lineRule="auto"/>
            </w:pPr>
            <w:r>
              <w:rPr>
                <w:rFonts w:ascii="Times New Roman" w:hAnsi="Times New Roman"/>
                <w:sz w:val="21"/>
              </w:rPr>
              <w:t>id, nguoiDungId, ngayMuon, hanTra, ngayTra, trangThai</w:t>
            </w:r>
          </w:p>
        </w:tc>
        <w:tc>
          <w:tcPr>
            <w:tcW w:w="3230" w:type="dxa"/>
            <w:vAlign w:val="center"/>
          </w:tcPr>
          <w:p w14:paraId="06C643E6">
            <w:pPr>
              <w:spacing w:after="0" w:line="240" w:lineRule="auto"/>
            </w:pPr>
            <w:r>
              <w:rPr>
                <w:rFonts w:ascii="Times New Roman" w:hAnsi="Times New Roman"/>
                <w:sz w:val="21"/>
              </w:rPr>
              <w:t>Một độc giả có nhiều phiếu mượn.</w:t>
            </w:r>
          </w:p>
        </w:tc>
      </w:tr>
      <w:tr w14:paraId="61ABB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AB3A27E">
            <w:pPr>
              <w:spacing w:after="0" w:line="240" w:lineRule="auto"/>
            </w:pPr>
            <w:r>
              <w:rPr>
                <w:rFonts w:ascii="Times New Roman" w:hAnsi="Times New Roman"/>
                <w:sz w:val="21"/>
              </w:rPr>
              <w:t>ChiTietMuon</w:t>
            </w:r>
          </w:p>
        </w:tc>
        <w:tc>
          <w:tcPr>
            <w:tcW w:w="3230" w:type="dxa"/>
            <w:vAlign w:val="center"/>
          </w:tcPr>
          <w:p w14:paraId="6E16B308">
            <w:pPr>
              <w:spacing w:after="0" w:line="240" w:lineRule="auto"/>
            </w:pPr>
            <w:r>
              <w:rPr>
                <w:rFonts w:ascii="Times New Roman" w:hAnsi="Times New Roman"/>
                <w:sz w:val="21"/>
              </w:rPr>
              <w:t>id, phieuMuonId, banSaoId, ngayTra, tienPhat</w:t>
            </w:r>
          </w:p>
        </w:tc>
        <w:tc>
          <w:tcPr>
            <w:tcW w:w="3230" w:type="dxa"/>
            <w:vAlign w:val="center"/>
          </w:tcPr>
          <w:p w14:paraId="0007DD39">
            <w:pPr>
              <w:spacing w:after="0" w:line="240" w:lineRule="auto"/>
            </w:pPr>
            <w:r>
              <w:rPr>
                <w:rFonts w:ascii="Times New Roman" w:hAnsi="Times New Roman"/>
                <w:sz w:val="21"/>
              </w:rPr>
              <w:t>Nối phiếu mượn với bản sao.</w:t>
            </w:r>
          </w:p>
        </w:tc>
      </w:tr>
      <w:tr w14:paraId="7CC73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0A15BEE7">
            <w:pPr>
              <w:spacing w:after="0" w:line="240" w:lineRule="auto"/>
            </w:pPr>
            <w:r>
              <w:rPr>
                <w:rFonts w:ascii="Times New Roman" w:hAnsi="Times New Roman"/>
                <w:sz w:val="21"/>
              </w:rPr>
              <w:t>DatTruoc</w:t>
            </w:r>
          </w:p>
        </w:tc>
        <w:tc>
          <w:tcPr>
            <w:tcW w:w="3230" w:type="dxa"/>
            <w:vAlign w:val="center"/>
          </w:tcPr>
          <w:p w14:paraId="0A3CAEE6">
            <w:pPr>
              <w:spacing w:after="0" w:line="240" w:lineRule="auto"/>
            </w:pPr>
            <w:r>
              <w:rPr>
                <w:rFonts w:ascii="Times New Roman" w:hAnsi="Times New Roman"/>
                <w:sz w:val="21"/>
              </w:rPr>
              <w:t>id, nguoiDungId, sachId, ngayDat, trangThai</w:t>
            </w:r>
          </w:p>
        </w:tc>
        <w:tc>
          <w:tcPr>
            <w:tcW w:w="3230" w:type="dxa"/>
            <w:vAlign w:val="center"/>
          </w:tcPr>
          <w:p w14:paraId="39E26D59">
            <w:pPr>
              <w:spacing w:after="0" w:line="240" w:lineRule="auto"/>
            </w:pPr>
            <w:r>
              <w:rPr>
                <w:rFonts w:ascii="Times New Roman" w:hAnsi="Times New Roman"/>
                <w:sz w:val="21"/>
              </w:rPr>
              <w:t>Đặt trước một đầu sách.</w:t>
            </w:r>
          </w:p>
        </w:tc>
      </w:tr>
      <w:tr w14:paraId="4AC1B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296C5E09">
            <w:pPr>
              <w:spacing w:after="0" w:line="240" w:lineRule="auto"/>
            </w:pPr>
            <w:r>
              <w:rPr>
                <w:rFonts w:ascii="Times New Roman" w:hAnsi="Times New Roman"/>
                <w:sz w:val="21"/>
              </w:rPr>
              <w:t>TienPhat</w:t>
            </w:r>
          </w:p>
        </w:tc>
        <w:tc>
          <w:tcPr>
            <w:tcW w:w="3230" w:type="dxa"/>
            <w:vAlign w:val="center"/>
          </w:tcPr>
          <w:p w14:paraId="6A2B4901">
            <w:pPr>
              <w:spacing w:after="0" w:line="240" w:lineRule="auto"/>
            </w:pPr>
            <w:r>
              <w:rPr>
                <w:rFonts w:ascii="Times New Roman" w:hAnsi="Times New Roman"/>
                <w:sz w:val="21"/>
              </w:rPr>
              <w:t>id, chiTietMuonId, soTien, lyDo, trangThai</w:t>
            </w:r>
          </w:p>
        </w:tc>
        <w:tc>
          <w:tcPr>
            <w:tcW w:w="3230" w:type="dxa"/>
            <w:vAlign w:val="center"/>
          </w:tcPr>
          <w:p w14:paraId="7A36EE8C">
            <w:pPr>
              <w:spacing w:after="0" w:line="240" w:lineRule="auto"/>
            </w:pPr>
            <w:r>
              <w:rPr>
                <w:rFonts w:ascii="Times New Roman" w:hAnsi="Times New Roman"/>
                <w:sz w:val="21"/>
              </w:rPr>
              <w:t>Lưu khoản phạt liên quan đến việc trả sách.</w:t>
            </w:r>
          </w:p>
        </w:tc>
      </w:tr>
      <w:tr w14:paraId="544EA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47A940E">
            <w:pPr>
              <w:spacing w:after="0" w:line="240" w:lineRule="auto"/>
            </w:pPr>
            <w:r>
              <w:rPr>
                <w:rFonts w:ascii="Times New Roman" w:hAnsi="Times New Roman"/>
                <w:sz w:val="21"/>
              </w:rPr>
              <w:t>NhatKy</w:t>
            </w:r>
          </w:p>
        </w:tc>
        <w:tc>
          <w:tcPr>
            <w:tcW w:w="3230" w:type="dxa"/>
            <w:vAlign w:val="center"/>
          </w:tcPr>
          <w:p w14:paraId="2889BBB0">
            <w:pPr>
              <w:spacing w:after="0" w:line="240" w:lineRule="auto"/>
            </w:pPr>
            <w:r>
              <w:rPr>
                <w:rFonts w:ascii="Times New Roman" w:hAnsi="Times New Roman"/>
                <w:sz w:val="21"/>
              </w:rPr>
              <w:t>id, nguoiDungId, hanhDong, thoiGian, noiDung</w:t>
            </w:r>
          </w:p>
        </w:tc>
        <w:tc>
          <w:tcPr>
            <w:tcW w:w="3230" w:type="dxa"/>
            <w:vAlign w:val="center"/>
          </w:tcPr>
          <w:p w14:paraId="0022ED07">
            <w:pPr>
              <w:spacing w:after="0" w:line="240" w:lineRule="auto"/>
            </w:pPr>
            <w:r>
              <w:rPr>
                <w:rFonts w:ascii="Times New Roman" w:hAnsi="Times New Roman"/>
                <w:sz w:val="21"/>
              </w:rPr>
              <w:t>Lưu thao tác quan trọng.</w:t>
            </w:r>
          </w:p>
        </w:tc>
      </w:tr>
    </w:tbl>
    <w:p w14:paraId="00E38E72"/>
    <w:p w14:paraId="4253F765">
      <w:pPr>
        <w:pStyle w:val="3"/>
      </w:pPr>
      <w:r>
        <w:t>F.3. Data Dictionary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5"/>
        <w:gridCol w:w="1297"/>
        <w:gridCol w:w="1549"/>
        <w:gridCol w:w="1117"/>
        <w:gridCol w:w="4697"/>
      </w:tblGrid>
      <w:tr w14:paraId="0D1AE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38" w:type="dxa"/>
            <w:shd w:val="clear" w:color="auto" w:fill="D9EAF7"/>
          </w:tcPr>
          <w:p w14:paraId="2D9CC014">
            <w:pPr>
              <w:spacing w:after="0" w:line="240" w:lineRule="auto"/>
            </w:pPr>
            <w:r>
              <w:rPr>
                <w:rFonts w:ascii="Times New Roman" w:hAnsi="Times New Roman"/>
                <w:b/>
                <w:sz w:val="21"/>
              </w:rPr>
              <w:t>Bảng</w:t>
            </w:r>
          </w:p>
        </w:tc>
        <w:tc>
          <w:tcPr>
            <w:tcW w:w="1938" w:type="dxa"/>
            <w:shd w:val="clear" w:color="auto" w:fill="D9EAF7"/>
          </w:tcPr>
          <w:p w14:paraId="5C8CF8C3">
            <w:pPr>
              <w:spacing w:after="0" w:line="240" w:lineRule="auto"/>
            </w:pPr>
            <w:r>
              <w:rPr>
                <w:rFonts w:ascii="Times New Roman" w:hAnsi="Times New Roman"/>
                <w:b/>
                <w:sz w:val="21"/>
              </w:rPr>
              <w:t>Trường</w:t>
            </w:r>
          </w:p>
        </w:tc>
        <w:tc>
          <w:tcPr>
            <w:tcW w:w="1938" w:type="dxa"/>
            <w:shd w:val="clear" w:color="auto" w:fill="D9EAF7"/>
          </w:tcPr>
          <w:p w14:paraId="663B65FC">
            <w:pPr>
              <w:spacing w:after="0" w:line="240" w:lineRule="auto"/>
            </w:pPr>
            <w:r>
              <w:rPr>
                <w:rFonts w:ascii="Times New Roman" w:hAnsi="Times New Roman"/>
                <w:b/>
                <w:sz w:val="21"/>
              </w:rPr>
              <w:t>Kiểu</w:t>
            </w:r>
          </w:p>
        </w:tc>
        <w:tc>
          <w:tcPr>
            <w:tcW w:w="1938" w:type="dxa"/>
            <w:shd w:val="clear" w:color="auto" w:fill="D9EAF7"/>
          </w:tcPr>
          <w:p w14:paraId="1B2039CE">
            <w:pPr>
              <w:spacing w:after="0" w:line="240" w:lineRule="auto"/>
            </w:pPr>
            <w:r>
              <w:rPr>
                <w:rFonts w:ascii="Times New Roman" w:hAnsi="Times New Roman"/>
                <w:b/>
                <w:sz w:val="21"/>
              </w:rPr>
              <w:t>Ràng buộc</w:t>
            </w:r>
          </w:p>
        </w:tc>
        <w:tc>
          <w:tcPr>
            <w:tcW w:w="1938" w:type="dxa"/>
            <w:shd w:val="clear" w:color="auto" w:fill="D9EAF7"/>
          </w:tcPr>
          <w:p w14:paraId="2985ACFE">
            <w:pPr>
              <w:spacing w:after="0" w:line="240" w:lineRule="auto"/>
            </w:pPr>
            <w:r>
              <w:rPr>
                <w:rFonts w:ascii="Times New Roman" w:hAnsi="Times New Roman"/>
                <w:b/>
                <w:sz w:val="21"/>
              </w:rPr>
              <w:t>Ý nghĩa</w:t>
            </w:r>
          </w:p>
        </w:tc>
      </w:tr>
      <w:tr w14:paraId="7041D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13855AB0">
            <w:pPr>
              <w:spacing w:after="0" w:line="240" w:lineRule="auto"/>
            </w:pPr>
            <w:r>
              <w:rPr>
                <w:rFonts w:ascii="Times New Roman" w:hAnsi="Times New Roman"/>
                <w:sz w:val="21"/>
              </w:rPr>
              <w:t>NguoiDung</w:t>
            </w:r>
          </w:p>
        </w:tc>
        <w:tc>
          <w:tcPr>
            <w:tcW w:w="1938" w:type="dxa"/>
            <w:vAlign w:val="center"/>
          </w:tcPr>
          <w:p w14:paraId="3C0569E2">
            <w:pPr>
              <w:spacing w:after="0" w:line="240" w:lineRule="auto"/>
            </w:pPr>
            <w:r>
              <w:rPr>
                <w:rFonts w:ascii="Times New Roman" w:hAnsi="Times New Roman"/>
                <w:sz w:val="21"/>
              </w:rPr>
              <w:t>id</w:t>
            </w:r>
          </w:p>
        </w:tc>
        <w:tc>
          <w:tcPr>
            <w:tcW w:w="1938" w:type="dxa"/>
            <w:vAlign w:val="center"/>
          </w:tcPr>
          <w:p w14:paraId="7621858B">
            <w:pPr>
              <w:spacing w:after="0" w:line="240" w:lineRule="auto"/>
            </w:pPr>
            <w:r>
              <w:rPr>
                <w:rFonts w:ascii="Times New Roman" w:hAnsi="Times New Roman"/>
                <w:sz w:val="21"/>
              </w:rPr>
              <w:t>BIGINT</w:t>
            </w:r>
          </w:p>
        </w:tc>
        <w:tc>
          <w:tcPr>
            <w:tcW w:w="1938" w:type="dxa"/>
            <w:vAlign w:val="center"/>
          </w:tcPr>
          <w:p w14:paraId="4859A0E0">
            <w:pPr>
              <w:spacing w:after="0" w:line="240" w:lineRule="auto"/>
            </w:pPr>
            <w:r>
              <w:rPr>
                <w:rFonts w:ascii="Times New Roman" w:hAnsi="Times New Roman"/>
                <w:sz w:val="21"/>
              </w:rPr>
              <w:t>PK</w:t>
            </w:r>
          </w:p>
        </w:tc>
        <w:tc>
          <w:tcPr>
            <w:tcW w:w="1938" w:type="dxa"/>
            <w:vAlign w:val="center"/>
          </w:tcPr>
          <w:p w14:paraId="4DBD7F15">
            <w:pPr>
              <w:spacing w:after="0" w:line="240" w:lineRule="auto"/>
            </w:pPr>
            <w:r>
              <w:rPr>
                <w:rFonts w:ascii="Times New Roman" w:hAnsi="Times New Roman"/>
                <w:sz w:val="21"/>
              </w:rPr>
              <w:t>Mã tài khoản</w:t>
            </w:r>
          </w:p>
        </w:tc>
      </w:tr>
      <w:tr w14:paraId="5DF58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11F02BB2">
            <w:pPr>
              <w:spacing w:after="0" w:line="240" w:lineRule="auto"/>
            </w:pPr>
            <w:r>
              <w:rPr>
                <w:rFonts w:ascii="Times New Roman" w:hAnsi="Times New Roman"/>
                <w:sz w:val="21"/>
              </w:rPr>
              <w:t>NguoiDung</w:t>
            </w:r>
          </w:p>
        </w:tc>
        <w:tc>
          <w:tcPr>
            <w:tcW w:w="1938" w:type="dxa"/>
            <w:vAlign w:val="center"/>
          </w:tcPr>
          <w:p w14:paraId="1C1BA5AF">
            <w:pPr>
              <w:spacing w:after="0" w:line="240" w:lineRule="auto"/>
            </w:pPr>
            <w:r>
              <w:rPr>
                <w:rFonts w:ascii="Times New Roman" w:hAnsi="Times New Roman"/>
                <w:sz w:val="21"/>
              </w:rPr>
              <w:t>hoTen</w:t>
            </w:r>
          </w:p>
        </w:tc>
        <w:tc>
          <w:tcPr>
            <w:tcW w:w="1938" w:type="dxa"/>
            <w:vAlign w:val="center"/>
          </w:tcPr>
          <w:p w14:paraId="24489316">
            <w:pPr>
              <w:spacing w:after="0" w:line="240" w:lineRule="auto"/>
            </w:pPr>
            <w:r>
              <w:rPr>
                <w:rFonts w:ascii="Times New Roman" w:hAnsi="Times New Roman"/>
                <w:sz w:val="21"/>
              </w:rPr>
              <w:t>VARCHAR(100)</w:t>
            </w:r>
          </w:p>
        </w:tc>
        <w:tc>
          <w:tcPr>
            <w:tcW w:w="1938" w:type="dxa"/>
            <w:vAlign w:val="center"/>
          </w:tcPr>
          <w:p w14:paraId="2861FFC8">
            <w:pPr>
              <w:spacing w:after="0" w:line="240" w:lineRule="auto"/>
            </w:pPr>
            <w:r>
              <w:rPr>
                <w:rFonts w:ascii="Times New Roman" w:hAnsi="Times New Roman"/>
                <w:sz w:val="21"/>
              </w:rPr>
              <w:t>NOT NULL</w:t>
            </w:r>
          </w:p>
        </w:tc>
        <w:tc>
          <w:tcPr>
            <w:tcW w:w="1938" w:type="dxa"/>
            <w:vAlign w:val="center"/>
          </w:tcPr>
          <w:p w14:paraId="47150275">
            <w:pPr>
              <w:spacing w:after="0" w:line="240" w:lineRule="auto"/>
            </w:pPr>
            <w:r>
              <w:rPr>
                <w:rFonts w:ascii="Times New Roman" w:hAnsi="Times New Roman"/>
                <w:sz w:val="21"/>
              </w:rPr>
              <w:t>Họ tên</w:t>
            </w:r>
          </w:p>
        </w:tc>
      </w:tr>
      <w:tr w14:paraId="22A64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6E1ECF3B">
            <w:pPr>
              <w:spacing w:after="0" w:line="240" w:lineRule="auto"/>
            </w:pPr>
            <w:r>
              <w:rPr>
                <w:rFonts w:ascii="Times New Roman" w:hAnsi="Times New Roman"/>
                <w:sz w:val="21"/>
              </w:rPr>
              <w:t>NguoiDung</w:t>
            </w:r>
          </w:p>
        </w:tc>
        <w:tc>
          <w:tcPr>
            <w:tcW w:w="1938" w:type="dxa"/>
            <w:vAlign w:val="center"/>
          </w:tcPr>
          <w:p w14:paraId="128E719B">
            <w:pPr>
              <w:spacing w:after="0" w:line="240" w:lineRule="auto"/>
            </w:pPr>
            <w:r>
              <w:rPr>
                <w:rFonts w:ascii="Times New Roman" w:hAnsi="Times New Roman"/>
                <w:sz w:val="21"/>
              </w:rPr>
              <w:t>email</w:t>
            </w:r>
          </w:p>
        </w:tc>
        <w:tc>
          <w:tcPr>
            <w:tcW w:w="1938" w:type="dxa"/>
            <w:vAlign w:val="center"/>
          </w:tcPr>
          <w:p w14:paraId="4B6295F4">
            <w:pPr>
              <w:spacing w:after="0" w:line="240" w:lineRule="auto"/>
            </w:pPr>
            <w:r>
              <w:rPr>
                <w:rFonts w:ascii="Times New Roman" w:hAnsi="Times New Roman"/>
                <w:sz w:val="21"/>
              </w:rPr>
              <w:t>VARCHAR(100)</w:t>
            </w:r>
          </w:p>
        </w:tc>
        <w:tc>
          <w:tcPr>
            <w:tcW w:w="1938" w:type="dxa"/>
            <w:vAlign w:val="center"/>
          </w:tcPr>
          <w:p w14:paraId="77339C13">
            <w:pPr>
              <w:spacing w:after="0" w:line="240" w:lineRule="auto"/>
            </w:pPr>
            <w:r>
              <w:rPr>
                <w:rFonts w:ascii="Times New Roman" w:hAnsi="Times New Roman"/>
                <w:sz w:val="21"/>
              </w:rPr>
              <w:t>UNIQUE</w:t>
            </w:r>
          </w:p>
        </w:tc>
        <w:tc>
          <w:tcPr>
            <w:tcW w:w="1938" w:type="dxa"/>
            <w:vAlign w:val="center"/>
          </w:tcPr>
          <w:p w14:paraId="47966407">
            <w:pPr>
              <w:spacing w:after="0" w:line="240" w:lineRule="auto"/>
            </w:pPr>
            <w:r>
              <w:rPr>
                <w:rFonts w:ascii="Times New Roman" w:hAnsi="Times New Roman"/>
                <w:sz w:val="21"/>
              </w:rPr>
              <w:t>Thông tin đăng nhập</w:t>
            </w:r>
          </w:p>
        </w:tc>
      </w:tr>
      <w:tr w14:paraId="0B27C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0603DA76">
            <w:pPr>
              <w:spacing w:after="0" w:line="240" w:lineRule="auto"/>
            </w:pPr>
            <w:r>
              <w:rPr>
                <w:rFonts w:ascii="Times New Roman" w:hAnsi="Times New Roman"/>
                <w:sz w:val="21"/>
              </w:rPr>
              <w:t>NguoiDung</w:t>
            </w:r>
          </w:p>
        </w:tc>
        <w:tc>
          <w:tcPr>
            <w:tcW w:w="1938" w:type="dxa"/>
            <w:vAlign w:val="center"/>
          </w:tcPr>
          <w:p w14:paraId="081DF4FA">
            <w:pPr>
              <w:spacing w:after="0" w:line="240" w:lineRule="auto"/>
            </w:pPr>
            <w:r>
              <w:rPr>
                <w:rFonts w:ascii="Times New Roman" w:hAnsi="Times New Roman"/>
                <w:sz w:val="21"/>
              </w:rPr>
              <w:t>matKhauHash</w:t>
            </w:r>
          </w:p>
        </w:tc>
        <w:tc>
          <w:tcPr>
            <w:tcW w:w="1938" w:type="dxa"/>
            <w:vAlign w:val="center"/>
          </w:tcPr>
          <w:p w14:paraId="11BA9B90">
            <w:pPr>
              <w:spacing w:after="0" w:line="240" w:lineRule="auto"/>
            </w:pPr>
            <w:r>
              <w:rPr>
                <w:rFonts w:ascii="Times New Roman" w:hAnsi="Times New Roman"/>
                <w:sz w:val="21"/>
              </w:rPr>
              <w:t>VARCHAR(255)</w:t>
            </w:r>
          </w:p>
        </w:tc>
        <w:tc>
          <w:tcPr>
            <w:tcW w:w="1938" w:type="dxa"/>
            <w:vAlign w:val="center"/>
          </w:tcPr>
          <w:p w14:paraId="42638C1F">
            <w:pPr>
              <w:spacing w:after="0" w:line="240" w:lineRule="auto"/>
            </w:pPr>
            <w:r>
              <w:rPr>
                <w:rFonts w:ascii="Times New Roman" w:hAnsi="Times New Roman"/>
                <w:sz w:val="21"/>
              </w:rPr>
              <w:t>NOT NULL</w:t>
            </w:r>
          </w:p>
        </w:tc>
        <w:tc>
          <w:tcPr>
            <w:tcW w:w="1938" w:type="dxa"/>
            <w:vAlign w:val="center"/>
          </w:tcPr>
          <w:p w14:paraId="64CBF15A">
            <w:pPr>
              <w:spacing w:after="0" w:line="240" w:lineRule="auto"/>
            </w:pPr>
            <w:r>
              <w:rPr>
                <w:rFonts w:ascii="Times New Roman" w:hAnsi="Times New Roman"/>
                <w:sz w:val="21"/>
              </w:rPr>
              <w:t>Mật khẩu đã hash</w:t>
            </w:r>
          </w:p>
        </w:tc>
      </w:tr>
      <w:tr w14:paraId="15D2B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27651BE6">
            <w:pPr>
              <w:spacing w:after="0" w:line="240" w:lineRule="auto"/>
            </w:pPr>
            <w:r>
              <w:rPr>
                <w:rFonts w:ascii="Times New Roman" w:hAnsi="Times New Roman"/>
                <w:sz w:val="21"/>
              </w:rPr>
              <w:t>NguoiDung</w:t>
            </w:r>
          </w:p>
        </w:tc>
        <w:tc>
          <w:tcPr>
            <w:tcW w:w="1938" w:type="dxa"/>
            <w:vAlign w:val="center"/>
          </w:tcPr>
          <w:p w14:paraId="0FA27A8E">
            <w:pPr>
              <w:spacing w:after="0" w:line="240" w:lineRule="auto"/>
            </w:pPr>
            <w:r>
              <w:rPr>
                <w:rFonts w:ascii="Times New Roman" w:hAnsi="Times New Roman"/>
                <w:sz w:val="21"/>
              </w:rPr>
              <w:t>vaiTro</w:t>
            </w:r>
          </w:p>
        </w:tc>
        <w:tc>
          <w:tcPr>
            <w:tcW w:w="1938" w:type="dxa"/>
            <w:vAlign w:val="center"/>
          </w:tcPr>
          <w:p w14:paraId="74AD1B91">
            <w:pPr>
              <w:spacing w:after="0" w:line="240" w:lineRule="auto"/>
            </w:pPr>
            <w:r>
              <w:rPr>
                <w:rFonts w:ascii="Times New Roman" w:hAnsi="Times New Roman"/>
                <w:sz w:val="21"/>
              </w:rPr>
              <w:t>VARCHAR(20)</w:t>
            </w:r>
          </w:p>
        </w:tc>
        <w:tc>
          <w:tcPr>
            <w:tcW w:w="1938" w:type="dxa"/>
            <w:vAlign w:val="center"/>
          </w:tcPr>
          <w:p w14:paraId="5FB6B8D9">
            <w:pPr>
              <w:spacing w:after="0" w:line="240" w:lineRule="auto"/>
            </w:pPr>
            <w:r>
              <w:rPr>
                <w:rFonts w:ascii="Times New Roman" w:hAnsi="Times New Roman"/>
                <w:sz w:val="21"/>
              </w:rPr>
              <w:t>NOT NULL</w:t>
            </w:r>
          </w:p>
        </w:tc>
        <w:tc>
          <w:tcPr>
            <w:tcW w:w="1938" w:type="dxa"/>
            <w:vAlign w:val="center"/>
          </w:tcPr>
          <w:p w14:paraId="61422766">
            <w:pPr>
              <w:spacing w:after="0" w:line="240" w:lineRule="auto"/>
            </w:pPr>
            <w:r>
              <w:rPr>
                <w:rFonts w:ascii="Times New Roman" w:hAnsi="Times New Roman"/>
                <w:sz w:val="21"/>
              </w:rPr>
              <w:t>READER/LIBRARIAN/MANAGER/ADMIN</w:t>
            </w:r>
          </w:p>
        </w:tc>
      </w:tr>
      <w:tr w14:paraId="67368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3DCA7268">
            <w:pPr>
              <w:spacing w:after="0" w:line="240" w:lineRule="auto"/>
            </w:pPr>
            <w:r>
              <w:rPr>
                <w:rFonts w:ascii="Times New Roman" w:hAnsi="Times New Roman"/>
                <w:sz w:val="21"/>
              </w:rPr>
              <w:t>Sach</w:t>
            </w:r>
          </w:p>
        </w:tc>
        <w:tc>
          <w:tcPr>
            <w:tcW w:w="1938" w:type="dxa"/>
            <w:vAlign w:val="center"/>
          </w:tcPr>
          <w:p w14:paraId="597EA534">
            <w:pPr>
              <w:spacing w:after="0" w:line="240" w:lineRule="auto"/>
            </w:pPr>
            <w:r>
              <w:rPr>
                <w:rFonts w:ascii="Times New Roman" w:hAnsi="Times New Roman"/>
                <w:sz w:val="21"/>
              </w:rPr>
              <w:t>id</w:t>
            </w:r>
          </w:p>
        </w:tc>
        <w:tc>
          <w:tcPr>
            <w:tcW w:w="1938" w:type="dxa"/>
            <w:vAlign w:val="center"/>
          </w:tcPr>
          <w:p w14:paraId="14D712AB">
            <w:pPr>
              <w:spacing w:after="0" w:line="240" w:lineRule="auto"/>
            </w:pPr>
            <w:r>
              <w:rPr>
                <w:rFonts w:ascii="Times New Roman" w:hAnsi="Times New Roman"/>
                <w:sz w:val="21"/>
              </w:rPr>
              <w:t>BIGINT</w:t>
            </w:r>
          </w:p>
        </w:tc>
        <w:tc>
          <w:tcPr>
            <w:tcW w:w="1938" w:type="dxa"/>
            <w:vAlign w:val="center"/>
          </w:tcPr>
          <w:p w14:paraId="5FBBDAC9">
            <w:pPr>
              <w:spacing w:after="0" w:line="240" w:lineRule="auto"/>
            </w:pPr>
            <w:r>
              <w:rPr>
                <w:rFonts w:ascii="Times New Roman" w:hAnsi="Times New Roman"/>
                <w:sz w:val="21"/>
              </w:rPr>
              <w:t>PK</w:t>
            </w:r>
          </w:p>
        </w:tc>
        <w:tc>
          <w:tcPr>
            <w:tcW w:w="1938" w:type="dxa"/>
            <w:vAlign w:val="center"/>
          </w:tcPr>
          <w:p w14:paraId="5864B614">
            <w:pPr>
              <w:spacing w:after="0" w:line="240" w:lineRule="auto"/>
            </w:pPr>
            <w:r>
              <w:rPr>
                <w:rFonts w:ascii="Times New Roman" w:hAnsi="Times New Roman"/>
                <w:sz w:val="21"/>
              </w:rPr>
              <w:t>Mã đầu sách</w:t>
            </w:r>
          </w:p>
        </w:tc>
      </w:tr>
      <w:tr w14:paraId="3B46B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62D067D9">
            <w:pPr>
              <w:spacing w:after="0" w:line="240" w:lineRule="auto"/>
            </w:pPr>
            <w:r>
              <w:rPr>
                <w:rFonts w:ascii="Times New Roman" w:hAnsi="Times New Roman"/>
                <w:sz w:val="21"/>
              </w:rPr>
              <w:t>Sach</w:t>
            </w:r>
          </w:p>
        </w:tc>
        <w:tc>
          <w:tcPr>
            <w:tcW w:w="1938" w:type="dxa"/>
            <w:vAlign w:val="center"/>
          </w:tcPr>
          <w:p w14:paraId="06AC3210">
            <w:pPr>
              <w:spacing w:after="0" w:line="240" w:lineRule="auto"/>
            </w:pPr>
            <w:r>
              <w:rPr>
                <w:rFonts w:ascii="Times New Roman" w:hAnsi="Times New Roman"/>
                <w:sz w:val="21"/>
              </w:rPr>
              <w:t>ISBN</w:t>
            </w:r>
          </w:p>
        </w:tc>
        <w:tc>
          <w:tcPr>
            <w:tcW w:w="1938" w:type="dxa"/>
            <w:vAlign w:val="center"/>
          </w:tcPr>
          <w:p w14:paraId="65DE8DB3">
            <w:pPr>
              <w:spacing w:after="0" w:line="240" w:lineRule="auto"/>
            </w:pPr>
            <w:r>
              <w:rPr>
                <w:rFonts w:ascii="Times New Roman" w:hAnsi="Times New Roman"/>
                <w:sz w:val="21"/>
              </w:rPr>
              <w:t>VARCHAR(20)</w:t>
            </w:r>
          </w:p>
        </w:tc>
        <w:tc>
          <w:tcPr>
            <w:tcW w:w="1938" w:type="dxa"/>
            <w:vAlign w:val="center"/>
          </w:tcPr>
          <w:p w14:paraId="448447DC">
            <w:pPr>
              <w:spacing w:after="0" w:line="240" w:lineRule="auto"/>
            </w:pPr>
            <w:r>
              <w:rPr>
                <w:rFonts w:ascii="Times New Roman" w:hAnsi="Times New Roman"/>
                <w:sz w:val="21"/>
              </w:rPr>
              <w:t>UNIQUE</w:t>
            </w:r>
          </w:p>
        </w:tc>
        <w:tc>
          <w:tcPr>
            <w:tcW w:w="1938" w:type="dxa"/>
            <w:vAlign w:val="center"/>
          </w:tcPr>
          <w:p w14:paraId="75437119">
            <w:pPr>
              <w:spacing w:after="0" w:line="240" w:lineRule="auto"/>
            </w:pPr>
            <w:r>
              <w:rPr>
                <w:rFonts w:ascii="Times New Roman" w:hAnsi="Times New Roman"/>
                <w:sz w:val="21"/>
              </w:rPr>
              <w:t>Mã ISBN</w:t>
            </w:r>
          </w:p>
        </w:tc>
      </w:tr>
      <w:tr w14:paraId="09A7A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2FE88873">
            <w:pPr>
              <w:spacing w:after="0" w:line="240" w:lineRule="auto"/>
            </w:pPr>
            <w:r>
              <w:rPr>
                <w:rFonts w:ascii="Times New Roman" w:hAnsi="Times New Roman"/>
                <w:sz w:val="21"/>
              </w:rPr>
              <w:t>Sach</w:t>
            </w:r>
          </w:p>
        </w:tc>
        <w:tc>
          <w:tcPr>
            <w:tcW w:w="1938" w:type="dxa"/>
            <w:vAlign w:val="center"/>
          </w:tcPr>
          <w:p w14:paraId="0C743143">
            <w:pPr>
              <w:spacing w:after="0" w:line="240" w:lineRule="auto"/>
            </w:pPr>
            <w:r>
              <w:rPr>
                <w:rFonts w:ascii="Times New Roman" w:hAnsi="Times New Roman"/>
                <w:sz w:val="21"/>
              </w:rPr>
              <w:t>tenSach</w:t>
            </w:r>
          </w:p>
        </w:tc>
        <w:tc>
          <w:tcPr>
            <w:tcW w:w="1938" w:type="dxa"/>
            <w:vAlign w:val="center"/>
          </w:tcPr>
          <w:p w14:paraId="7DB36204">
            <w:pPr>
              <w:spacing w:after="0" w:line="240" w:lineRule="auto"/>
            </w:pPr>
            <w:r>
              <w:rPr>
                <w:rFonts w:ascii="Times New Roman" w:hAnsi="Times New Roman"/>
                <w:sz w:val="21"/>
              </w:rPr>
              <w:t>VARCHAR(200)</w:t>
            </w:r>
          </w:p>
        </w:tc>
        <w:tc>
          <w:tcPr>
            <w:tcW w:w="1938" w:type="dxa"/>
            <w:vAlign w:val="center"/>
          </w:tcPr>
          <w:p w14:paraId="763A67EF">
            <w:pPr>
              <w:spacing w:after="0" w:line="240" w:lineRule="auto"/>
            </w:pPr>
            <w:r>
              <w:rPr>
                <w:rFonts w:ascii="Times New Roman" w:hAnsi="Times New Roman"/>
                <w:sz w:val="21"/>
              </w:rPr>
              <w:t>NOT NULL</w:t>
            </w:r>
          </w:p>
        </w:tc>
        <w:tc>
          <w:tcPr>
            <w:tcW w:w="1938" w:type="dxa"/>
            <w:vAlign w:val="center"/>
          </w:tcPr>
          <w:p w14:paraId="63F3EDD5">
            <w:pPr>
              <w:spacing w:after="0" w:line="240" w:lineRule="auto"/>
            </w:pPr>
            <w:r>
              <w:rPr>
                <w:rFonts w:ascii="Times New Roman" w:hAnsi="Times New Roman"/>
                <w:sz w:val="21"/>
              </w:rPr>
              <w:t>Tên sách</w:t>
            </w:r>
          </w:p>
        </w:tc>
      </w:tr>
      <w:tr w14:paraId="77AC6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5BC45372">
            <w:pPr>
              <w:spacing w:after="0" w:line="240" w:lineRule="auto"/>
            </w:pPr>
            <w:r>
              <w:rPr>
                <w:rFonts w:ascii="Times New Roman" w:hAnsi="Times New Roman"/>
                <w:sz w:val="21"/>
              </w:rPr>
              <w:t>Sach</w:t>
            </w:r>
          </w:p>
        </w:tc>
        <w:tc>
          <w:tcPr>
            <w:tcW w:w="1938" w:type="dxa"/>
            <w:vAlign w:val="center"/>
          </w:tcPr>
          <w:p w14:paraId="12DB0F03">
            <w:pPr>
              <w:spacing w:after="0" w:line="240" w:lineRule="auto"/>
            </w:pPr>
            <w:r>
              <w:rPr>
                <w:rFonts w:ascii="Times New Roman" w:hAnsi="Times New Roman"/>
                <w:sz w:val="21"/>
              </w:rPr>
              <w:t>theLoaiId</w:t>
            </w:r>
          </w:p>
        </w:tc>
        <w:tc>
          <w:tcPr>
            <w:tcW w:w="1938" w:type="dxa"/>
            <w:vAlign w:val="center"/>
          </w:tcPr>
          <w:p w14:paraId="6B8F3DC3">
            <w:pPr>
              <w:spacing w:after="0" w:line="240" w:lineRule="auto"/>
            </w:pPr>
            <w:r>
              <w:rPr>
                <w:rFonts w:ascii="Times New Roman" w:hAnsi="Times New Roman"/>
                <w:sz w:val="21"/>
              </w:rPr>
              <w:t>BIGINT</w:t>
            </w:r>
          </w:p>
        </w:tc>
        <w:tc>
          <w:tcPr>
            <w:tcW w:w="1938" w:type="dxa"/>
            <w:vAlign w:val="center"/>
          </w:tcPr>
          <w:p w14:paraId="66F41D03">
            <w:pPr>
              <w:spacing w:after="0" w:line="240" w:lineRule="auto"/>
            </w:pPr>
            <w:r>
              <w:rPr>
                <w:rFonts w:ascii="Times New Roman" w:hAnsi="Times New Roman"/>
                <w:sz w:val="21"/>
              </w:rPr>
              <w:t>FK</w:t>
            </w:r>
          </w:p>
        </w:tc>
        <w:tc>
          <w:tcPr>
            <w:tcW w:w="1938" w:type="dxa"/>
            <w:vAlign w:val="center"/>
          </w:tcPr>
          <w:p w14:paraId="7877D608">
            <w:pPr>
              <w:spacing w:after="0" w:line="240" w:lineRule="auto"/>
            </w:pPr>
            <w:r>
              <w:rPr>
                <w:rFonts w:ascii="Times New Roman" w:hAnsi="Times New Roman"/>
                <w:sz w:val="21"/>
              </w:rPr>
              <w:t>Thể loại</w:t>
            </w:r>
          </w:p>
        </w:tc>
      </w:tr>
      <w:tr w14:paraId="7381F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1C20954D">
            <w:pPr>
              <w:spacing w:after="0" w:line="240" w:lineRule="auto"/>
            </w:pPr>
            <w:r>
              <w:rPr>
                <w:rFonts w:ascii="Times New Roman" w:hAnsi="Times New Roman"/>
                <w:sz w:val="21"/>
              </w:rPr>
              <w:t>BanSaoSach</w:t>
            </w:r>
          </w:p>
        </w:tc>
        <w:tc>
          <w:tcPr>
            <w:tcW w:w="1938" w:type="dxa"/>
            <w:vAlign w:val="center"/>
          </w:tcPr>
          <w:p w14:paraId="37840502">
            <w:pPr>
              <w:spacing w:after="0" w:line="240" w:lineRule="auto"/>
            </w:pPr>
            <w:r>
              <w:rPr>
                <w:rFonts w:ascii="Times New Roman" w:hAnsi="Times New Roman"/>
                <w:sz w:val="21"/>
              </w:rPr>
              <w:t>id</w:t>
            </w:r>
          </w:p>
        </w:tc>
        <w:tc>
          <w:tcPr>
            <w:tcW w:w="1938" w:type="dxa"/>
            <w:vAlign w:val="center"/>
          </w:tcPr>
          <w:p w14:paraId="3672F0DD">
            <w:pPr>
              <w:spacing w:after="0" w:line="240" w:lineRule="auto"/>
            </w:pPr>
            <w:r>
              <w:rPr>
                <w:rFonts w:ascii="Times New Roman" w:hAnsi="Times New Roman"/>
                <w:sz w:val="21"/>
              </w:rPr>
              <w:t>BIGINT</w:t>
            </w:r>
          </w:p>
        </w:tc>
        <w:tc>
          <w:tcPr>
            <w:tcW w:w="1938" w:type="dxa"/>
            <w:vAlign w:val="center"/>
          </w:tcPr>
          <w:p w14:paraId="2F7DBD93">
            <w:pPr>
              <w:spacing w:after="0" w:line="240" w:lineRule="auto"/>
            </w:pPr>
            <w:r>
              <w:rPr>
                <w:rFonts w:ascii="Times New Roman" w:hAnsi="Times New Roman"/>
                <w:sz w:val="21"/>
              </w:rPr>
              <w:t>PK</w:t>
            </w:r>
          </w:p>
        </w:tc>
        <w:tc>
          <w:tcPr>
            <w:tcW w:w="1938" w:type="dxa"/>
            <w:vAlign w:val="center"/>
          </w:tcPr>
          <w:p w14:paraId="21D9397E">
            <w:pPr>
              <w:spacing w:after="0" w:line="240" w:lineRule="auto"/>
            </w:pPr>
            <w:r>
              <w:rPr>
                <w:rFonts w:ascii="Times New Roman" w:hAnsi="Times New Roman"/>
                <w:sz w:val="21"/>
              </w:rPr>
              <w:t>Mã bản sao</w:t>
            </w:r>
          </w:p>
        </w:tc>
      </w:tr>
      <w:tr w14:paraId="0ABEA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28751424">
            <w:pPr>
              <w:spacing w:after="0" w:line="240" w:lineRule="auto"/>
            </w:pPr>
            <w:r>
              <w:rPr>
                <w:rFonts w:ascii="Times New Roman" w:hAnsi="Times New Roman"/>
                <w:sz w:val="21"/>
              </w:rPr>
              <w:t>BanSaoSach</w:t>
            </w:r>
          </w:p>
        </w:tc>
        <w:tc>
          <w:tcPr>
            <w:tcW w:w="1938" w:type="dxa"/>
            <w:vAlign w:val="center"/>
          </w:tcPr>
          <w:p w14:paraId="3191C58C">
            <w:pPr>
              <w:spacing w:after="0" w:line="240" w:lineRule="auto"/>
            </w:pPr>
            <w:r>
              <w:rPr>
                <w:rFonts w:ascii="Times New Roman" w:hAnsi="Times New Roman"/>
                <w:sz w:val="21"/>
              </w:rPr>
              <w:t>sachId</w:t>
            </w:r>
          </w:p>
        </w:tc>
        <w:tc>
          <w:tcPr>
            <w:tcW w:w="1938" w:type="dxa"/>
            <w:vAlign w:val="center"/>
          </w:tcPr>
          <w:p w14:paraId="4961194D">
            <w:pPr>
              <w:spacing w:after="0" w:line="240" w:lineRule="auto"/>
            </w:pPr>
            <w:r>
              <w:rPr>
                <w:rFonts w:ascii="Times New Roman" w:hAnsi="Times New Roman"/>
                <w:sz w:val="21"/>
              </w:rPr>
              <w:t>BIGINT</w:t>
            </w:r>
          </w:p>
        </w:tc>
        <w:tc>
          <w:tcPr>
            <w:tcW w:w="1938" w:type="dxa"/>
            <w:vAlign w:val="center"/>
          </w:tcPr>
          <w:p w14:paraId="7A7BF948">
            <w:pPr>
              <w:spacing w:after="0" w:line="240" w:lineRule="auto"/>
            </w:pPr>
            <w:r>
              <w:rPr>
                <w:rFonts w:ascii="Times New Roman" w:hAnsi="Times New Roman"/>
                <w:sz w:val="21"/>
              </w:rPr>
              <w:t>FK</w:t>
            </w:r>
          </w:p>
        </w:tc>
        <w:tc>
          <w:tcPr>
            <w:tcW w:w="1938" w:type="dxa"/>
            <w:vAlign w:val="center"/>
          </w:tcPr>
          <w:p w14:paraId="5B4C540A">
            <w:pPr>
              <w:spacing w:after="0" w:line="240" w:lineRule="auto"/>
            </w:pPr>
            <w:r>
              <w:rPr>
                <w:rFonts w:ascii="Times New Roman" w:hAnsi="Times New Roman"/>
                <w:sz w:val="21"/>
              </w:rPr>
              <w:t>Đầu sách</w:t>
            </w:r>
          </w:p>
        </w:tc>
      </w:tr>
      <w:tr w14:paraId="5A5C3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468D2EAB">
            <w:pPr>
              <w:spacing w:after="0" w:line="240" w:lineRule="auto"/>
            </w:pPr>
            <w:r>
              <w:rPr>
                <w:rFonts w:ascii="Times New Roman" w:hAnsi="Times New Roman"/>
                <w:sz w:val="21"/>
              </w:rPr>
              <w:t>BanSaoSach</w:t>
            </w:r>
          </w:p>
        </w:tc>
        <w:tc>
          <w:tcPr>
            <w:tcW w:w="1938" w:type="dxa"/>
            <w:vAlign w:val="center"/>
          </w:tcPr>
          <w:p w14:paraId="66C98BDA">
            <w:pPr>
              <w:spacing w:after="0" w:line="240" w:lineRule="auto"/>
            </w:pPr>
            <w:r>
              <w:rPr>
                <w:rFonts w:ascii="Times New Roman" w:hAnsi="Times New Roman"/>
                <w:sz w:val="21"/>
              </w:rPr>
              <w:t>maBanSao</w:t>
            </w:r>
          </w:p>
        </w:tc>
        <w:tc>
          <w:tcPr>
            <w:tcW w:w="1938" w:type="dxa"/>
            <w:vAlign w:val="center"/>
          </w:tcPr>
          <w:p w14:paraId="36B46397">
            <w:pPr>
              <w:spacing w:after="0" w:line="240" w:lineRule="auto"/>
            </w:pPr>
            <w:r>
              <w:rPr>
                <w:rFonts w:ascii="Times New Roman" w:hAnsi="Times New Roman"/>
                <w:sz w:val="21"/>
              </w:rPr>
              <w:t>VARCHAR(50)</w:t>
            </w:r>
          </w:p>
        </w:tc>
        <w:tc>
          <w:tcPr>
            <w:tcW w:w="1938" w:type="dxa"/>
            <w:vAlign w:val="center"/>
          </w:tcPr>
          <w:p w14:paraId="32B830C9">
            <w:pPr>
              <w:spacing w:after="0" w:line="240" w:lineRule="auto"/>
            </w:pPr>
            <w:r>
              <w:rPr>
                <w:rFonts w:ascii="Times New Roman" w:hAnsi="Times New Roman"/>
                <w:sz w:val="21"/>
              </w:rPr>
              <w:t>UNIQUE</w:t>
            </w:r>
          </w:p>
        </w:tc>
        <w:tc>
          <w:tcPr>
            <w:tcW w:w="1938" w:type="dxa"/>
            <w:vAlign w:val="center"/>
          </w:tcPr>
          <w:p w14:paraId="5D0C6B31">
            <w:pPr>
              <w:spacing w:after="0" w:line="240" w:lineRule="auto"/>
            </w:pPr>
            <w:r>
              <w:rPr>
                <w:rFonts w:ascii="Times New Roman" w:hAnsi="Times New Roman"/>
                <w:sz w:val="21"/>
              </w:rPr>
              <w:t>Mã quản lý bản sao</w:t>
            </w:r>
          </w:p>
        </w:tc>
      </w:tr>
      <w:tr w14:paraId="38997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283CD09E">
            <w:pPr>
              <w:spacing w:after="0" w:line="240" w:lineRule="auto"/>
            </w:pPr>
            <w:r>
              <w:rPr>
                <w:rFonts w:ascii="Times New Roman" w:hAnsi="Times New Roman"/>
                <w:sz w:val="21"/>
              </w:rPr>
              <w:t>BanSaoSach</w:t>
            </w:r>
          </w:p>
        </w:tc>
        <w:tc>
          <w:tcPr>
            <w:tcW w:w="1938" w:type="dxa"/>
            <w:vAlign w:val="center"/>
          </w:tcPr>
          <w:p w14:paraId="0C0ABF5D">
            <w:pPr>
              <w:spacing w:after="0" w:line="240" w:lineRule="auto"/>
            </w:pPr>
            <w:r>
              <w:rPr>
                <w:rFonts w:ascii="Times New Roman" w:hAnsi="Times New Roman"/>
                <w:sz w:val="21"/>
              </w:rPr>
              <w:t>trangThai</w:t>
            </w:r>
          </w:p>
        </w:tc>
        <w:tc>
          <w:tcPr>
            <w:tcW w:w="1938" w:type="dxa"/>
            <w:vAlign w:val="center"/>
          </w:tcPr>
          <w:p w14:paraId="6C733C25">
            <w:pPr>
              <w:spacing w:after="0" w:line="240" w:lineRule="auto"/>
            </w:pPr>
            <w:r>
              <w:rPr>
                <w:rFonts w:ascii="Times New Roman" w:hAnsi="Times New Roman"/>
                <w:sz w:val="21"/>
              </w:rPr>
              <w:t>VARCHAR(30)</w:t>
            </w:r>
          </w:p>
        </w:tc>
        <w:tc>
          <w:tcPr>
            <w:tcW w:w="1938" w:type="dxa"/>
            <w:vAlign w:val="center"/>
          </w:tcPr>
          <w:p w14:paraId="456B091D">
            <w:pPr>
              <w:spacing w:after="0" w:line="240" w:lineRule="auto"/>
            </w:pPr>
            <w:r>
              <w:rPr>
                <w:rFonts w:ascii="Times New Roman" w:hAnsi="Times New Roman"/>
                <w:sz w:val="21"/>
              </w:rPr>
              <w:t>NOT NULL</w:t>
            </w:r>
          </w:p>
        </w:tc>
        <w:tc>
          <w:tcPr>
            <w:tcW w:w="1938" w:type="dxa"/>
            <w:vAlign w:val="center"/>
          </w:tcPr>
          <w:p w14:paraId="574B7615">
            <w:pPr>
              <w:spacing w:after="0" w:line="240" w:lineRule="auto"/>
            </w:pPr>
            <w:r>
              <w:rPr>
                <w:rFonts w:ascii="Times New Roman" w:hAnsi="Times New Roman"/>
                <w:sz w:val="21"/>
              </w:rPr>
              <w:t>AVAILABLE/LOANED/RESERVED/DAMAGED/LOST</w:t>
            </w:r>
          </w:p>
        </w:tc>
      </w:tr>
      <w:tr w14:paraId="15376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1268BC08">
            <w:pPr>
              <w:spacing w:after="0" w:line="240" w:lineRule="auto"/>
            </w:pPr>
            <w:r>
              <w:rPr>
                <w:rFonts w:ascii="Times New Roman" w:hAnsi="Times New Roman"/>
                <w:sz w:val="21"/>
              </w:rPr>
              <w:t>PhieuMuon</w:t>
            </w:r>
          </w:p>
        </w:tc>
        <w:tc>
          <w:tcPr>
            <w:tcW w:w="1938" w:type="dxa"/>
            <w:vAlign w:val="center"/>
          </w:tcPr>
          <w:p w14:paraId="1AA185F7">
            <w:pPr>
              <w:spacing w:after="0" w:line="240" w:lineRule="auto"/>
            </w:pPr>
            <w:r>
              <w:rPr>
                <w:rFonts w:ascii="Times New Roman" w:hAnsi="Times New Roman"/>
                <w:sz w:val="21"/>
              </w:rPr>
              <w:t>id</w:t>
            </w:r>
          </w:p>
        </w:tc>
        <w:tc>
          <w:tcPr>
            <w:tcW w:w="1938" w:type="dxa"/>
            <w:vAlign w:val="center"/>
          </w:tcPr>
          <w:p w14:paraId="3F02FAEA">
            <w:pPr>
              <w:spacing w:after="0" w:line="240" w:lineRule="auto"/>
            </w:pPr>
            <w:r>
              <w:rPr>
                <w:rFonts w:ascii="Times New Roman" w:hAnsi="Times New Roman"/>
                <w:sz w:val="21"/>
              </w:rPr>
              <w:t>BIGINT</w:t>
            </w:r>
          </w:p>
        </w:tc>
        <w:tc>
          <w:tcPr>
            <w:tcW w:w="1938" w:type="dxa"/>
            <w:vAlign w:val="center"/>
          </w:tcPr>
          <w:p w14:paraId="72EAE123">
            <w:pPr>
              <w:spacing w:after="0" w:line="240" w:lineRule="auto"/>
            </w:pPr>
            <w:r>
              <w:rPr>
                <w:rFonts w:ascii="Times New Roman" w:hAnsi="Times New Roman"/>
                <w:sz w:val="21"/>
              </w:rPr>
              <w:t>PK</w:t>
            </w:r>
          </w:p>
        </w:tc>
        <w:tc>
          <w:tcPr>
            <w:tcW w:w="1938" w:type="dxa"/>
            <w:vAlign w:val="center"/>
          </w:tcPr>
          <w:p w14:paraId="076D2D9D">
            <w:pPr>
              <w:spacing w:after="0" w:line="240" w:lineRule="auto"/>
            </w:pPr>
            <w:r>
              <w:rPr>
                <w:rFonts w:ascii="Times New Roman" w:hAnsi="Times New Roman"/>
                <w:sz w:val="21"/>
              </w:rPr>
              <w:t>Mã phiếu mượn</w:t>
            </w:r>
          </w:p>
        </w:tc>
      </w:tr>
      <w:tr w14:paraId="240C9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1E65C5B9">
            <w:pPr>
              <w:spacing w:after="0" w:line="240" w:lineRule="auto"/>
            </w:pPr>
            <w:r>
              <w:rPr>
                <w:rFonts w:ascii="Times New Roman" w:hAnsi="Times New Roman"/>
                <w:sz w:val="21"/>
              </w:rPr>
              <w:t>PhieuMuon</w:t>
            </w:r>
          </w:p>
        </w:tc>
        <w:tc>
          <w:tcPr>
            <w:tcW w:w="1938" w:type="dxa"/>
            <w:vAlign w:val="center"/>
          </w:tcPr>
          <w:p w14:paraId="185DCB69">
            <w:pPr>
              <w:spacing w:after="0" w:line="240" w:lineRule="auto"/>
            </w:pPr>
            <w:r>
              <w:rPr>
                <w:rFonts w:ascii="Times New Roman" w:hAnsi="Times New Roman"/>
                <w:sz w:val="21"/>
              </w:rPr>
              <w:t>nguoiDungId</w:t>
            </w:r>
          </w:p>
        </w:tc>
        <w:tc>
          <w:tcPr>
            <w:tcW w:w="1938" w:type="dxa"/>
            <w:vAlign w:val="center"/>
          </w:tcPr>
          <w:p w14:paraId="208243D8">
            <w:pPr>
              <w:spacing w:after="0" w:line="240" w:lineRule="auto"/>
            </w:pPr>
            <w:r>
              <w:rPr>
                <w:rFonts w:ascii="Times New Roman" w:hAnsi="Times New Roman"/>
                <w:sz w:val="21"/>
              </w:rPr>
              <w:t>BIGINT</w:t>
            </w:r>
          </w:p>
        </w:tc>
        <w:tc>
          <w:tcPr>
            <w:tcW w:w="1938" w:type="dxa"/>
            <w:vAlign w:val="center"/>
          </w:tcPr>
          <w:p w14:paraId="4DAA7E51">
            <w:pPr>
              <w:spacing w:after="0" w:line="240" w:lineRule="auto"/>
            </w:pPr>
            <w:r>
              <w:rPr>
                <w:rFonts w:ascii="Times New Roman" w:hAnsi="Times New Roman"/>
                <w:sz w:val="21"/>
              </w:rPr>
              <w:t>FK</w:t>
            </w:r>
          </w:p>
        </w:tc>
        <w:tc>
          <w:tcPr>
            <w:tcW w:w="1938" w:type="dxa"/>
            <w:vAlign w:val="center"/>
          </w:tcPr>
          <w:p w14:paraId="42A8CC4B">
            <w:pPr>
              <w:spacing w:after="0" w:line="240" w:lineRule="auto"/>
            </w:pPr>
            <w:r>
              <w:rPr>
                <w:rFonts w:ascii="Times New Roman" w:hAnsi="Times New Roman"/>
                <w:sz w:val="21"/>
              </w:rPr>
              <w:t>Độc giả</w:t>
            </w:r>
          </w:p>
        </w:tc>
      </w:tr>
      <w:tr w14:paraId="16255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6E151442">
            <w:pPr>
              <w:spacing w:after="0" w:line="240" w:lineRule="auto"/>
            </w:pPr>
            <w:r>
              <w:rPr>
                <w:rFonts w:ascii="Times New Roman" w:hAnsi="Times New Roman"/>
                <w:sz w:val="21"/>
              </w:rPr>
              <w:t>PhieuMuon</w:t>
            </w:r>
          </w:p>
        </w:tc>
        <w:tc>
          <w:tcPr>
            <w:tcW w:w="1938" w:type="dxa"/>
            <w:vAlign w:val="center"/>
          </w:tcPr>
          <w:p w14:paraId="7F063CB3">
            <w:pPr>
              <w:spacing w:after="0" w:line="240" w:lineRule="auto"/>
            </w:pPr>
            <w:r>
              <w:rPr>
                <w:rFonts w:ascii="Times New Roman" w:hAnsi="Times New Roman"/>
                <w:sz w:val="21"/>
              </w:rPr>
              <w:t>ngayMuon</w:t>
            </w:r>
          </w:p>
        </w:tc>
        <w:tc>
          <w:tcPr>
            <w:tcW w:w="1938" w:type="dxa"/>
            <w:vAlign w:val="center"/>
          </w:tcPr>
          <w:p w14:paraId="6F42EC6B">
            <w:pPr>
              <w:spacing w:after="0" w:line="240" w:lineRule="auto"/>
            </w:pPr>
            <w:r>
              <w:rPr>
                <w:rFonts w:ascii="Times New Roman" w:hAnsi="Times New Roman"/>
                <w:sz w:val="21"/>
              </w:rPr>
              <w:t>DATETIME</w:t>
            </w:r>
          </w:p>
        </w:tc>
        <w:tc>
          <w:tcPr>
            <w:tcW w:w="1938" w:type="dxa"/>
            <w:vAlign w:val="center"/>
          </w:tcPr>
          <w:p w14:paraId="7572FA4D">
            <w:pPr>
              <w:spacing w:after="0" w:line="240" w:lineRule="auto"/>
            </w:pPr>
            <w:r>
              <w:rPr>
                <w:rFonts w:ascii="Times New Roman" w:hAnsi="Times New Roman"/>
                <w:sz w:val="21"/>
              </w:rPr>
              <w:t>NOT NULL</w:t>
            </w:r>
          </w:p>
        </w:tc>
        <w:tc>
          <w:tcPr>
            <w:tcW w:w="1938" w:type="dxa"/>
            <w:vAlign w:val="center"/>
          </w:tcPr>
          <w:p w14:paraId="243AD126">
            <w:pPr>
              <w:spacing w:after="0" w:line="240" w:lineRule="auto"/>
            </w:pPr>
            <w:r>
              <w:rPr>
                <w:rFonts w:ascii="Times New Roman" w:hAnsi="Times New Roman"/>
                <w:sz w:val="21"/>
              </w:rPr>
              <w:t>Ngày mượn</w:t>
            </w:r>
          </w:p>
        </w:tc>
      </w:tr>
      <w:tr w14:paraId="1CA4B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5E950F63">
            <w:pPr>
              <w:spacing w:after="0" w:line="240" w:lineRule="auto"/>
            </w:pPr>
            <w:r>
              <w:rPr>
                <w:rFonts w:ascii="Times New Roman" w:hAnsi="Times New Roman"/>
                <w:sz w:val="21"/>
              </w:rPr>
              <w:t>PhieuMuon</w:t>
            </w:r>
          </w:p>
        </w:tc>
        <w:tc>
          <w:tcPr>
            <w:tcW w:w="1938" w:type="dxa"/>
            <w:vAlign w:val="center"/>
          </w:tcPr>
          <w:p w14:paraId="23649325">
            <w:pPr>
              <w:spacing w:after="0" w:line="240" w:lineRule="auto"/>
            </w:pPr>
            <w:r>
              <w:rPr>
                <w:rFonts w:ascii="Times New Roman" w:hAnsi="Times New Roman"/>
                <w:sz w:val="21"/>
              </w:rPr>
              <w:t>hanTra</w:t>
            </w:r>
          </w:p>
        </w:tc>
        <w:tc>
          <w:tcPr>
            <w:tcW w:w="1938" w:type="dxa"/>
            <w:vAlign w:val="center"/>
          </w:tcPr>
          <w:p w14:paraId="26B8BF4D">
            <w:pPr>
              <w:spacing w:after="0" w:line="240" w:lineRule="auto"/>
            </w:pPr>
            <w:r>
              <w:rPr>
                <w:rFonts w:ascii="Times New Roman" w:hAnsi="Times New Roman"/>
                <w:sz w:val="21"/>
              </w:rPr>
              <w:t>DATETIME</w:t>
            </w:r>
          </w:p>
        </w:tc>
        <w:tc>
          <w:tcPr>
            <w:tcW w:w="1938" w:type="dxa"/>
            <w:vAlign w:val="center"/>
          </w:tcPr>
          <w:p w14:paraId="77E7C75C">
            <w:pPr>
              <w:spacing w:after="0" w:line="240" w:lineRule="auto"/>
            </w:pPr>
            <w:r>
              <w:rPr>
                <w:rFonts w:ascii="Times New Roman" w:hAnsi="Times New Roman"/>
                <w:sz w:val="21"/>
              </w:rPr>
              <w:t>NOT NULL</w:t>
            </w:r>
          </w:p>
        </w:tc>
        <w:tc>
          <w:tcPr>
            <w:tcW w:w="1938" w:type="dxa"/>
            <w:vAlign w:val="center"/>
          </w:tcPr>
          <w:p w14:paraId="39108413">
            <w:pPr>
              <w:spacing w:after="0" w:line="240" w:lineRule="auto"/>
            </w:pPr>
            <w:r>
              <w:rPr>
                <w:rFonts w:ascii="Times New Roman" w:hAnsi="Times New Roman"/>
                <w:sz w:val="21"/>
              </w:rPr>
              <w:t>Hạn trả</w:t>
            </w:r>
          </w:p>
        </w:tc>
      </w:tr>
      <w:tr w14:paraId="7B25B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4891409E">
            <w:pPr>
              <w:spacing w:after="0" w:line="240" w:lineRule="auto"/>
            </w:pPr>
            <w:r>
              <w:rPr>
                <w:rFonts w:ascii="Times New Roman" w:hAnsi="Times New Roman"/>
                <w:sz w:val="21"/>
              </w:rPr>
              <w:t>PhieuMuon</w:t>
            </w:r>
          </w:p>
        </w:tc>
        <w:tc>
          <w:tcPr>
            <w:tcW w:w="1938" w:type="dxa"/>
            <w:vAlign w:val="center"/>
          </w:tcPr>
          <w:p w14:paraId="06F7DD5E">
            <w:pPr>
              <w:spacing w:after="0" w:line="240" w:lineRule="auto"/>
            </w:pPr>
            <w:r>
              <w:rPr>
                <w:rFonts w:ascii="Times New Roman" w:hAnsi="Times New Roman"/>
                <w:sz w:val="21"/>
              </w:rPr>
              <w:t>trangThai</w:t>
            </w:r>
          </w:p>
        </w:tc>
        <w:tc>
          <w:tcPr>
            <w:tcW w:w="1938" w:type="dxa"/>
            <w:vAlign w:val="center"/>
          </w:tcPr>
          <w:p w14:paraId="3E4ACACA">
            <w:pPr>
              <w:spacing w:after="0" w:line="240" w:lineRule="auto"/>
            </w:pPr>
            <w:r>
              <w:rPr>
                <w:rFonts w:ascii="Times New Roman" w:hAnsi="Times New Roman"/>
                <w:sz w:val="21"/>
              </w:rPr>
              <w:t>VARCHAR(30)</w:t>
            </w:r>
          </w:p>
        </w:tc>
        <w:tc>
          <w:tcPr>
            <w:tcW w:w="1938" w:type="dxa"/>
            <w:vAlign w:val="center"/>
          </w:tcPr>
          <w:p w14:paraId="7B12D53A">
            <w:pPr>
              <w:spacing w:after="0" w:line="240" w:lineRule="auto"/>
            </w:pPr>
            <w:r>
              <w:rPr>
                <w:rFonts w:ascii="Times New Roman" w:hAnsi="Times New Roman"/>
                <w:sz w:val="21"/>
              </w:rPr>
              <w:t>NOT NULL</w:t>
            </w:r>
          </w:p>
        </w:tc>
        <w:tc>
          <w:tcPr>
            <w:tcW w:w="1938" w:type="dxa"/>
            <w:vAlign w:val="center"/>
          </w:tcPr>
          <w:p w14:paraId="1F51800C">
            <w:pPr>
              <w:spacing w:after="0" w:line="240" w:lineRule="auto"/>
            </w:pPr>
            <w:r>
              <w:rPr>
                <w:rFonts w:ascii="Times New Roman" w:hAnsi="Times New Roman"/>
                <w:sz w:val="21"/>
              </w:rPr>
              <w:t>Trạng thái phiếu</w:t>
            </w:r>
          </w:p>
        </w:tc>
      </w:tr>
      <w:tr w14:paraId="09F28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023AF9CD">
            <w:pPr>
              <w:spacing w:after="0" w:line="240" w:lineRule="auto"/>
            </w:pPr>
            <w:r>
              <w:rPr>
                <w:rFonts w:ascii="Times New Roman" w:hAnsi="Times New Roman"/>
                <w:sz w:val="21"/>
              </w:rPr>
              <w:t>ChiTietMuon</w:t>
            </w:r>
          </w:p>
        </w:tc>
        <w:tc>
          <w:tcPr>
            <w:tcW w:w="1938" w:type="dxa"/>
            <w:vAlign w:val="center"/>
          </w:tcPr>
          <w:p w14:paraId="2C6341CF">
            <w:pPr>
              <w:spacing w:after="0" w:line="240" w:lineRule="auto"/>
            </w:pPr>
            <w:r>
              <w:rPr>
                <w:rFonts w:ascii="Times New Roman" w:hAnsi="Times New Roman"/>
                <w:sz w:val="21"/>
              </w:rPr>
              <w:t>phieuMuonId</w:t>
            </w:r>
          </w:p>
        </w:tc>
        <w:tc>
          <w:tcPr>
            <w:tcW w:w="1938" w:type="dxa"/>
            <w:vAlign w:val="center"/>
          </w:tcPr>
          <w:p w14:paraId="745F4BAA">
            <w:pPr>
              <w:spacing w:after="0" w:line="240" w:lineRule="auto"/>
            </w:pPr>
            <w:r>
              <w:rPr>
                <w:rFonts w:ascii="Times New Roman" w:hAnsi="Times New Roman"/>
                <w:sz w:val="21"/>
              </w:rPr>
              <w:t>BIGINT</w:t>
            </w:r>
          </w:p>
        </w:tc>
        <w:tc>
          <w:tcPr>
            <w:tcW w:w="1938" w:type="dxa"/>
            <w:vAlign w:val="center"/>
          </w:tcPr>
          <w:p w14:paraId="1F4A8313">
            <w:pPr>
              <w:spacing w:after="0" w:line="240" w:lineRule="auto"/>
            </w:pPr>
            <w:r>
              <w:rPr>
                <w:rFonts w:ascii="Times New Roman" w:hAnsi="Times New Roman"/>
                <w:sz w:val="21"/>
              </w:rPr>
              <w:t>FK</w:t>
            </w:r>
          </w:p>
        </w:tc>
        <w:tc>
          <w:tcPr>
            <w:tcW w:w="1938" w:type="dxa"/>
            <w:vAlign w:val="center"/>
          </w:tcPr>
          <w:p w14:paraId="302EB181">
            <w:pPr>
              <w:spacing w:after="0" w:line="240" w:lineRule="auto"/>
            </w:pPr>
            <w:r>
              <w:rPr>
                <w:rFonts w:ascii="Times New Roman" w:hAnsi="Times New Roman"/>
                <w:sz w:val="21"/>
              </w:rPr>
              <w:t>Phiếu mượn</w:t>
            </w:r>
          </w:p>
        </w:tc>
      </w:tr>
      <w:tr w14:paraId="7405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2FD28ED8">
            <w:pPr>
              <w:spacing w:after="0" w:line="240" w:lineRule="auto"/>
            </w:pPr>
            <w:r>
              <w:rPr>
                <w:rFonts w:ascii="Times New Roman" w:hAnsi="Times New Roman"/>
                <w:sz w:val="21"/>
              </w:rPr>
              <w:t>ChiTietMuon</w:t>
            </w:r>
          </w:p>
        </w:tc>
        <w:tc>
          <w:tcPr>
            <w:tcW w:w="1938" w:type="dxa"/>
            <w:vAlign w:val="center"/>
          </w:tcPr>
          <w:p w14:paraId="2E74A944">
            <w:pPr>
              <w:spacing w:after="0" w:line="240" w:lineRule="auto"/>
            </w:pPr>
            <w:r>
              <w:rPr>
                <w:rFonts w:ascii="Times New Roman" w:hAnsi="Times New Roman"/>
                <w:sz w:val="21"/>
              </w:rPr>
              <w:t>banSaoId</w:t>
            </w:r>
          </w:p>
        </w:tc>
        <w:tc>
          <w:tcPr>
            <w:tcW w:w="1938" w:type="dxa"/>
            <w:vAlign w:val="center"/>
          </w:tcPr>
          <w:p w14:paraId="683B52D8">
            <w:pPr>
              <w:spacing w:after="0" w:line="240" w:lineRule="auto"/>
            </w:pPr>
            <w:r>
              <w:rPr>
                <w:rFonts w:ascii="Times New Roman" w:hAnsi="Times New Roman"/>
                <w:sz w:val="21"/>
              </w:rPr>
              <w:t>BIGINT</w:t>
            </w:r>
          </w:p>
        </w:tc>
        <w:tc>
          <w:tcPr>
            <w:tcW w:w="1938" w:type="dxa"/>
            <w:vAlign w:val="center"/>
          </w:tcPr>
          <w:p w14:paraId="26EC7834">
            <w:pPr>
              <w:spacing w:after="0" w:line="240" w:lineRule="auto"/>
            </w:pPr>
            <w:r>
              <w:rPr>
                <w:rFonts w:ascii="Times New Roman" w:hAnsi="Times New Roman"/>
                <w:sz w:val="21"/>
              </w:rPr>
              <w:t>FK</w:t>
            </w:r>
          </w:p>
        </w:tc>
        <w:tc>
          <w:tcPr>
            <w:tcW w:w="1938" w:type="dxa"/>
            <w:vAlign w:val="center"/>
          </w:tcPr>
          <w:p w14:paraId="2302680D">
            <w:pPr>
              <w:spacing w:after="0" w:line="240" w:lineRule="auto"/>
            </w:pPr>
            <w:r>
              <w:rPr>
                <w:rFonts w:ascii="Times New Roman" w:hAnsi="Times New Roman"/>
                <w:sz w:val="21"/>
              </w:rPr>
              <w:t>Bản sao</w:t>
            </w:r>
          </w:p>
        </w:tc>
      </w:tr>
      <w:tr w14:paraId="68A14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5C976340">
            <w:pPr>
              <w:spacing w:after="0" w:line="240" w:lineRule="auto"/>
            </w:pPr>
            <w:r>
              <w:rPr>
                <w:rFonts w:ascii="Times New Roman" w:hAnsi="Times New Roman"/>
                <w:sz w:val="21"/>
              </w:rPr>
              <w:t>ChiTietMuon</w:t>
            </w:r>
          </w:p>
        </w:tc>
        <w:tc>
          <w:tcPr>
            <w:tcW w:w="1938" w:type="dxa"/>
            <w:vAlign w:val="center"/>
          </w:tcPr>
          <w:p w14:paraId="113C3606">
            <w:pPr>
              <w:spacing w:after="0" w:line="240" w:lineRule="auto"/>
            </w:pPr>
            <w:r>
              <w:rPr>
                <w:rFonts w:ascii="Times New Roman" w:hAnsi="Times New Roman"/>
                <w:sz w:val="21"/>
              </w:rPr>
              <w:t>tienPhat</w:t>
            </w:r>
          </w:p>
        </w:tc>
        <w:tc>
          <w:tcPr>
            <w:tcW w:w="1938" w:type="dxa"/>
            <w:vAlign w:val="center"/>
          </w:tcPr>
          <w:p w14:paraId="21CA4B5B">
            <w:pPr>
              <w:spacing w:after="0" w:line="240" w:lineRule="auto"/>
            </w:pPr>
            <w:r>
              <w:rPr>
                <w:rFonts w:ascii="Times New Roman" w:hAnsi="Times New Roman"/>
                <w:sz w:val="21"/>
              </w:rPr>
              <w:t>DECIMAL(12,2)</w:t>
            </w:r>
          </w:p>
        </w:tc>
        <w:tc>
          <w:tcPr>
            <w:tcW w:w="1938" w:type="dxa"/>
            <w:vAlign w:val="center"/>
          </w:tcPr>
          <w:p w14:paraId="4A8D32B7">
            <w:pPr>
              <w:spacing w:after="0" w:line="240" w:lineRule="auto"/>
            </w:pPr>
            <w:r>
              <w:rPr>
                <w:rFonts w:ascii="Times New Roman" w:hAnsi="Times New Roman"/>
                <w:sz w:val="21"/>
              </w:rPr>
              <w:t>CHECK &gt;= 0</w:t>
            </w:r>
          </w:p>
        </w:tc>
        <w:tc>
          <w:tcPr>
            <w:tcW w:w="1938" w:type="dxa"/>
            <w:vAlign w:val="center"/>
          </w:tcPr>
          <w:p w14:paraId="3246158B">
            <w:pPr>
              <w:spacing w:after="0" w:line="240" w:lineRule="auto"/>
            </w:pPr>
            <w:r>
              <w:rPr>
                <w:rFonts w:ascii="Times New Roman" w:hAnsi="Times New Roman"/>
                <w:sz w:val="21"/>
              </w:rPr>
              <w:t>Tiền phạt</w:t>
            </w:r>
          </w:p>
        </w:tc>
      </w:tr>
    </w:tbl>
    <w:p w14:paraId="0A69535A"/>
    <w:p w14:paraId="7196998F">
      <w:pPr>
        <w:pStyle w:val="3"/>
      </w:pPr>
      <w:r>
        <w:t>F.4. Quy trình nghiệp vụ</w:t>
      </w:r>
    </w:p>
    <w:p w14:paraId="2C59D709">
      <w:pPr>
        <w:pStyle w:val="27"/>
      </w:pPr>
      <w:r>
        <w:t>Độc giả đăng nhập và tra cứu sách.</w:t>
      </w:r>
    </w:p>
    <w:p w14:paraId="7707232A">
      <w:pPr>
        <w:pStyle w:val="27"/>
      </w:pPr>
      <w:r>
        <w:t>Độc giả chọn đầu sách và gửi yêu cầu mượn.</w:t>
      </w:r>
    </w:p>
    <w:p w14:paraId="2292A854">
      <w:pPr>
        <w:pStyle w:val="27"/>
      </w:pPr>
      <w:r>
        <w:t>Hệ thống kiểm tra trạng thái tài khoản, giới hạn mượn và bản sao.</w:t>
      </w:r>
    </w:p>
    <w:p w14:paraId="33D6E981">
      <w:pPr>
        <w:pStyle w:val="27"/>
      </w:pPr>
      <w:r>
        <w:t>Thủ thư duyệt yêu cầu và gán bản sao.</w:t>
      </w:r>
    </w:p>
    <w:p w14:paraId="010888DA">
      <w:pPr>
        <w:pStyle w:val="27"/>
      </w:pPr>
      <w:r>
        <w:t>Hệ thống tạo phiếu mượn và xác định hạn trả.</w:t>
      </w:r>
    </w:p>
    <w:p w14:paraId="7B807186">
      <w:pPr>
        <w:pStyle w:val="27"/>
      </w:pPr>
      <w:r>
        <w:t>Trong thời gian mượn, hệ thống cho phép tra cứu trạng thái.</w:t>
      </w:r>
    </w:p>
    <w:p w14:paraId="09F7CB26">
      <w:pPr>
        <w:pStyle w:val="27"/>
      </w:pPr>
      <w:r>
        <w:t>Khi trả, thủ thư xác nhận bản sao và ngày trả.</w:t>
      </w:r>
    </w:p>
    <w:p w14:paraId="5FED68F5">
      <w:pPr>
        <w:pStyle w:val="27"/>
      </w:pPr>
      <w:r>
        <w:t>Hệ thống kiểm tra quá hạn/hư hỏng và tính phạt nếu có.</w:t>
      </w:r>
    </w:p>
    <w:p w14:paraId="2537D1A1">
      <w:pPr>
        <w:pStyle w:val="27"/>
      </w:pPr>
      <w:r>
        <w:t>Bản sao được cập nhật về trạng thái phù hợp.</w:t>
      </w:r>
    </w:p>
    <w:p w14:paraId="1E4FF7D7">
      <w:pPr>
        <w:pStyle w:val="27"/>
      </w:pPr>
      <w:r>
        <w:t>Hệ thống lưu lịch sử và cập nhật số liệu báo cáo.</w:t>
      </w:r>
    </w:p>
    <w:p w14:paraId="03E6C57F">
      <w:pPr>
        <w:pStyle w:val="2"/>
      </w:pPr>
      <w:r>
        <w:t>7. G. Coding Convention và Git</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654A1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30" w:type="dxa"/>
            <w:shd w:val="clear" w:color="auto" w:fill="D9EAF7"/>
          </w:tcPr>
          <w:p w14:paraId="32683449">
            <w:pPr>
              <w:spacing w:after="0" w:line="240" w:lineRule="auto"/>
            </w:pPr>
            <w:r>
              <w:rPr>
                <w:rFonts w:ascii="Times New Roman" w:hAnsi="Times New Roman"/>
                <w:b/>
                <w:sz w:val="21"/>
              </w:rPr>
              <w:t>Nội dung</w:t>
            </w:r>
          </w:p>
        </w:tc>
        <w:tc>
          <w:tcPr>
            <w:tcW w:w="3230" w:type="dxa"/>
            <w:shd w:val="clear" w:color="auto" w:fill="D9EAF7"/>
          </w:tcPr>
          <w:p w14:paraId="325893E3">
            <w:pPr>
              <w:spacing w:after="0" w:line="240" w:lineRule="auto"/>
            </w:pPr>
            <w:r>
              <w:rPr>
                <w:rFonts w:ascii="Times New Roman" w:hAnsi="Times New Roman"/>
                <w:b/>
                <w:sz w:val="21"/>
              </w:rPr>
              <w:t>Quy tắc</w:t>
            </w:r>
          </w:p>
        </w:tc>
        <w:tc>
          <w:tcPr>
            <w:tcW w:w="3230" w:type="dxa"/>
            <w:shd w:val="clear" w:color="auto" w:fill="D9EAF7"/>
          </w:tcPr>
          <w:p w14:paraId="1F0FF17C">
            <w:pPr>
              <w:spacing w:after="0" w:line="240" w:lineRule="auto"/>
            </w:pPr>
            <w:r>
              <w:rPr>
                <w:rFonts w:ascii="Times New Roman" w:hAnsi="Times New Roman"/>
                <w:b/>
                <w:sz w:val="21"/>
              </w:rPr>
              <w:t>Ví dụ</w:t>
            </w:r>
          </w:p>
        </w:tc>
      </w:tr>
      <w:tr w14:paraId="4722F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2B05F21">
            <w:pPr>
              <w:spacing w:after="0" w:line="240" w:lineRule="auto"/>
            </w:pPr>
            <w:r>
              <w:rPr>
                <w:rFonts w:ascii="Times New Roman" w:hAnsi="Times New Roman"/>
                <w:sz w:val="21"/>
              </w:rPr>
              <w:t>Biến/hàm</w:t>
            </w:r>
          </w:p>
        </w:tc>
        <w:tc>
          <w:tcPr>
            <w:tcW w:w="3230" w:type="dxa"/>
            <w:vAlign w:val="center"/>
          </w:tcPr>
          <w:p w14:paraId="4CBDB6E3">
            <w:pPr>
              <w:spacing w:after="0" w:line="240" w:lineRule="auto"/>
            </w:pPr>
            <w:r>
              <w:rPr>
                <w:rFonts w:ascii="Times New Roman" w:hAnsi="Times New Roman"/>
                <w:sz w:val="21"/>
              </w:rPr>
              <w:t>camelCase, thể hiện đúng nghiệp vụ</w:t>
            </w:r>
          </w:p>
        </w:tc>
        <w:tc>
          <w:tcPr>
            <w:tcW w:w="3230" w:type="dxa"/>
            <w:vAlign w:val="center"/>
          </w:tcPr>
          <w:p w14:paraId="6EC85265">
            <w:pPr>
              <w:spacing w:after="0" w:line="240" w:lineRule="auto"/>
            </w:pPr>
            <w:r>
              <w:rPr>
                <w:rFonts w:ascii="Times New Roman" w:hAnsi="Times New Roman"/>
                <w:sz w:val="21"/>
              </w:rPr>
              <w:t>taoPhieuMuon(), capNhatTrangThaiSach()</w:t>
            </w:r>
          </w:p>
        </w:tc>
      </w:tr>
      <w:tr w14:paraId="74760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4A660847">
            <w:pPr>
              <w:spacing w:after="0" w:line="240" w:lineRule="auto"/>
            </w:pPr>
            <w:r>
              <w:rPr>
                <w:rFonts w:ascii="Times New Roman" w:hAnsi="Times New Roman"/>
                <w:sz w:val="21"/>
              </w:rPr>
              <w:t>Class</w:t>
            </w:r>
          </w:p>
        </w:tc>
        <w:tc>
          <w:tcPr>
            <w:tcW w:w="3230" w:type="dxa"/>
            <w:vAlign w:val="center"/>
          </w:tcPr>
          <w:p w14:paraId="098D1656">
            <w:pPr>
              <w:spacing w:after="0" w:line="240" w:lineRule="auto"/>
            </w:pPr>
            <w:r>
              <w:rPr>
                <w:rFonts w:ascii="Times New Roman" w:hAnsi="Times New Roman"/>
                <w:sz w:val="21"/>
              </w:rPr>
              <w:t>PascalCase</w:t>
            </w:r>
          </w:p>
        </w:tc>
        <w:tc>
          <w:tcPr>
            <w:tcW w:w="3230" w:type="dxa"/>
            <w:vAlign w:val="center"/>
          </w:tcPr>
          <w:p w14:paraId="7ACE9DDA">
            <w:pPr>
              <w:spacing w:after="0" w:line="240" w:lineRule="auto"/>
            </w:pPr>
            <w:r>
              <w:rPr>
                <w:rFonts w:ascii="Times New Roman" w:hAnsi="Times New Roman"/>
                <w:sz w:val="21"/>
              </w:rPr>
              <w:t>LoanService, SachController</w:t>
            </w:r>
          </w:p>
        </w:tc>
      </w:tr>
      <w:tr w14:paraId="78ECB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DA8A4E7">
            <w:pPr>
              <w:spacing w:after="0" w:line="240" w:lineRule="auto"/>
            </w:pPr>
            <w:r>
              <w:rPr>
                <w:rFonts w:ascii="Times New Roman" w:hAnsi="Times New Roman"/>
                <w:sz w:val="21"/>
              </w:rPr>
              <w:t>API</w:t>
            </w:r>
          </w:p>
        </w:tc>
        <w:tc>
          <w:tcPr>
            <w:tcW w:w="3230" w:type="dxa"/>
            <w:vAlign w:val="center"/>
          </w:tcPr>
          <w:p w14:paraId="5E8CE398">
            <w:pPr>
              <w:spacing w:after="0" w:line="240" w:lineRule="auto"/>
            </w:pPr>
            <w:r>
              <w:rPr>
                <w:rFonts w:ascii="Times New Roman" w:hAnsi="Times New Roman"/>
                <w:sz w:val="21"/>
              </w:rPr>
              <w:t>RESTful, có version</w:t>
            </w:r>
          </w:p>
        </w:tc>
        <w:tc>
          <w:tcPr>
            <w:tcW w:w="3230" w:type="dxa"/>
            <w:vAlign w:val="center"/>
          </w:tcPr>
          <w:p w14:paraId="31847F90">
            <w:pPr>
              <w:spacing w:after="0" w:line="240" w:lineRule="auto"/>
            </w:pPr>
            <w:r>
              <w:rPr>
                <w:rFonts w:ascii="Times New Roman" w:hAnsi="Times New Roman"/>
                <w:sz w:val="21"/>
              </w:rPr>
              <w:t>GET /api/v1/sach/{id}</w:t>
            </w:r>
          </w:p>
        </w:tc>
      </w:tr>
      <w:tr w14:paraId="0D54D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2B7E66B6">
            <w:pPr>
              <w:spacing w:after="0" w:line="240" w:lineRule="auto"/>
            </w:pPr>
            <w:r>
              <w:rPr>
                <w:rFonts w:ascii="Times New Roman" w:hAnsi="Times New Roman"/>
                <w:sz w:val="21"/>
              </w:rPr>
              <w:t>Database</w:t>
            </w:r>
          </w:p>
        </w:tc>
        <w:tc>
          <w:tcPr>
            <w:tcW w:w="3230" w:type="dxa"/>
            <w:vAlign w:val="center"/>
          </w:tcPr>
          <w:p w14:paraId="4675F3D0">
            <w:pPr>
              <w:spacing w:after="0" w:line="240" w:lineRule="auto"/>
            </w:pPr>
            <w:r>
              <w:rPr>
                <w:rFonts w:ascii="Times New Roman" w:hAnsi="Times New Roman"/>
                <w:sz w:val="21"/>
              </w:rPr>
              <w:t>Tên rõ nghĩa; FK dùng hậu tố Id</w:t>
            </w:r>
          </w:p>
        </w:tc>
        <w:tc>
          <w:tcPr>
            <w:tcW w:w="3230" w:type="dxa"/>
            <w:vAlign w:val="center"/>
          </w:tcPr>
          <w:p w14:paraId="3B600D04">
            <w:pPr>
              <w:spacing w:after="0" w:line="240" w:lineRule="auto"/>
            </w:pPr>
            <w:r>
              <w:rPr>
                <w:rFonts w:ascii="Times New Roman" w:hAnsi="Times New Roman"/>
                <w:sz w:val="21"/>
              </w:rPr>
              <w:t>sachId, nguoiDungId</w:t>
            </w:r>
          </w:p>
        </w:tc>
      </w:tr>
      <w:tr w14:paraId="6CB27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7BECFDC">
            <w:pPr>
              <w:spacing w:after="0" w:line="240" w:lineRule="auto"/>
            </w:pPr>
            <w:r>
              <w:rPr>
                <w:rFonts w:ascii="Times New Roman" w:hAnsi="Times New Roman"/>
                <w:sz w:val="21"/>
              </w:rPr>
              <w:t>Commit</w:t>
            </w:r>
          </w:p>
        </w:tc>
        <w:tc>
          <w:tcPr>
            <w:tcW w:w="3230" w:type="dxa"/>
            <w:vAlign w:val="center"/>
          </w:tcPr>
          <w:p w14:paraId="0F1C6BA9">
            <w:pPr>
              <w:spacing w:after="0" w:line="240" w:lineRule="auto"/>
            </w:pPr>
            <w:r>
              <w:rPr>
                <w:rFonts w:ascii="Times New Roman" w:hAnsi="Times New Roman"/>
                <w:sz w:val="21"/>
              </w:rPr>
              <w:t>Mô tả ngắn, đúng thay đổi</w:t>
            </w:r>
          </w:p>
        </w:tc>
        <w:tc>
          <w:tcPr>
            <w:tcW w:w="3230" w:type="dxa"/>
            <w:vAlign w:val="center"/>
          </w:tcPr>
          <w:p w14:paraId="1B4C9ADE">
            <w:pPr>
              <w:spacing w:after="0" w:line="240" w:lineRule="auto"/>
            </w:pPr>
            <w:r>
              <w:rPr>
                <w:rFonts w:ascii="Times New Roman" w:hAnsi="Times New Roman"/>
                <w:sz w:val="21"/>
              </w:rPr>
              <w:t>feat: add book borrowing</w:t>
            </w:r>
          </w:p>
        </w:tc>
      </w:tr>
      <w:tr w14:paraId="6D5B1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7D908CD8">
            <w:pPr>
              <w:spacing w:after="0" w:line="240" w:lineRule="auto"/>
            </w:pPr>
            <w:r>
              <w:rPr>
                <w:rFonts w:ascii="Times New Roman" w:hAnsi="Times New Roman"/>
                <w:sz w:val="21"/>
              </w:rPr>
              <w:t>Branch</w:t>
            </w:r>
          </w:p>
        </w:tc>
        <w:tc>
          <w:tcPr>
            <w:tcW w:w="3230" w:type="dxa"/>
            <w:vAlign w:val="center"/>
          </w:tcPr>
          <w:p w14:paraId="683FF5E0">
            <w:pPr>
              <w:spacing w:after="0" w:line="240" w:lineRule="auto"/>
            </w:pPr>
            <w:r>
              <w:rPr>
                <w:rFonts w:ascii="Times New Roman" w:hAnsi="Times New Roman"/>
                <w:sz w:val="21"/>
              </w:rPr>
              <w:t>feature/* cho chức năng; develop để tích hợp; main cho bản demo</w:t>
            </w:r>
          </w:p>
        </w:tc>
        <w:tc>
          <w:tcPr>
            <w:tcW w:w="3230" w:type="dxa"/>
            <w:vAlign w:val="center"/>
          </w:tcPr>
          <w:p w14:paraId="3CA38AED">
            <w:pPr>
              <w:spacing w:after="0" w:line="240" w:lineRule="auto"/>
            </w:pPr>
            <w:r>
              <w:rPr>
                <w:rFonts w:ascii="Times New Roman" w:hAnsi="Times New Roman"/>
                <w:sz w:val="21"/>
              </w:rPr>
              <w:t>feature/loan</w:t>
            </w:r>
          </w:p>
        </w:tc>
      </w:tr>
      <w:tr w14:paraId="479CC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D54E6D0">
            <w:pPr>
              <w:spacing w:after="0" w:line="240" w:lineRule="auto"/>
            </w:pPr>
            <w:r>
              <w:rPr>
                <w:rFonts w:ascii="Times New Roman" w:hAnsi="Times New Roman"/>
                <w:sz w:val="21"/>
              </w:rPr>
              <w:t>Review</w:t>
            </w:r>
          </w:p>
        </w:tc>
        <w:tc>
          <w:tcPr>
            <w:tcW w:w="3230" w:type="dxa"/>
            <w:vAlign w:val="center"/>
          </w:tcPr>
          <w:p w14:paraId="2FC741B9">
            <w:pPr>
              <w:spacing w:after="0" w:line="240" w:lineRule="auto"/>
            </w:pPr>
            <w:r>
              <w:rPr>
                <w:rFonts w:ascii="Times New Roman" w:hAnsi="Times New Roman"/>
                <w:sz w:val="21"/>
              </w:rPr>
              <w:t>Mỗi PR có người khác kiểm tra trước merge</w:t>
            </w:r>
          </w:p>
        </w:tc>
        <w:tc>
          <w:tcPr>
            <w:tcW w:w="3230" w:type="dxa"/>
            <w:vAlign w:val="center"/>
          </w:tcPr>
          <w:p w14:paraId="63D02719">
            <w:pPr>
              <w:spacing w:after="0" w:line="240" w:lineRule="auto"/>
            </w:pPr>
            <w:r>
              <w:rPr>
                <w:rFonts w:ascii="Times New Roman" w:hAnsi="Times New Roman"/>
                <w:sz w:val="21"/>
              </w:rPr>
              <w:t>Tối thiểu 1 reviewer</w:t>
            </w:r>
          </w:p>
        </w:tc>
      </w:tr>
    </w:tbl>
    <w:p w14:paraId="1B52D6C1"/>
    <w:p w14:paraId="11B29A43">
      <w:pPr>
        <w:pStyle w:val="2"/>
      </w:pPr>
      <w:r>
        <w:t>8. H. Test Plan</w:t>
      </w:r>
    </w:p>
    <w:p w14:paraId="05F1589E">
      <w:pPr>
        <w:pStyle w:val="3"/>
      </w:pPr>
      <w:r>
        <w:t>H.1. Tài khoản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2864A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30" w:type="dxa"/>
            <w:shd w:val="clear" w:color="auto" w:fill="D9EAF7"/>
          </w:tcPr>
          <w:p w14:paraId="1F3E1C4B">
            <w:pPr>
              <w:spacing w:after="0" w:line="240" w:lineRule="auto"/>
            </w:pPr>
            <w:r>
              <w:rPr>
                <w:rFonts w:ascii="Times New Roman" w:hAnsi="Times New Roman"/>
                <w:b/>
                <w:sz w:val="21"/>
              </w:rPr>
              <w:t>Mã TC</w:t>
            </w:r>
          </w:p>
        </w:tc>
        <w:tc>
          <w:tcPr>
            <w:tcW w:w="3230" w:type="dxa"/>
            <w:shd w:val="clear" w:color="auto" w:fill="D9EAF7"/>
          </w:tcPr>
          <w:p w14:paraId="21CC45C9">
            <w:pPr>
              <w:spacing w:after="0" w:line="240" w:lineRule="auto"/>
            </w:pPr>
            <w:r>
              <w:rPr>
                <w:rFonts w:ascii="Times New Roman" w:hAnsi="Times New Roman"/>
                <w:b/>
                <w:sz w:val="21"/>
              </w:rPr>
              <w:t>Tình huống</w:t>
            </w:r>
          </w:p>
        </w:tc>
        <w:tc>
          <w:tcPr>
            <w:tcW w:w="3230" w:type="dxa"/>
            <w:shd w:val="clear" w:color="auto" w:fill="D9EAF7"/>
          </w:tcPr>
          <w:p w14:paraId="10100C7A">
            <w:pPr>
              <w:spacing w:after="0" w:line="240" w:lineRule="auto"/>
            </w:pPr>
            <w:r>
              <w:rPr>
                <w:rFonts w:ascii="Times New Roman" w:hAnsi="Times New Roman"/>
                <w:b/>
                <w:sz w:val="21"/>
              </w:rPr>
              <w:t>Kết quả mong đợi</w:t>
            </w:r>
          </w:p>
        </w:tc>
      </w:tr>
      <w:tr w14:paraId="53D8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73008AA5">
            <w:pPr>
              <w:spacing w:after="0" w:line="240" w:lineRule="auto"/>
            </w:pPr>
            <w:r>
              <w:rPr>
                <w:rFonts w:ascii="Times New Roman" w:hAnsi="Times New Roman"/>
                <w:sz w:val="21"/>
              </w:rPr>
              <w:t>TC01</w:t>
            </w:r>
          </w:p>
        </w:tc>
        <w:tc>
          <w:tcPr>
            <w:tcW w:w="3230" w:type="dxa"/>
            <w:vAlign w:val="center"/>
          </w:tcPr>
          <w:p w14:paraId="0BE38BC7">
            <w:pPr>
              <w:spacing w:after="0" w:line="240" w:lineRule="auto"/>
            </w:pPr>
            <w:r>
              <w:rPr>
                <w:rFonts w:ascii="Times New Roman" w:hAnsi="Times New Roman"/>
                <w:sz w:val="21"/>
              </w:rPr>
              <w:t>Đăng nhập đúng</w:t>
            </w:r>
          </w:p>
        </w:tc>
        <w:tc>
          <w:tcPr>
            <w:tcW w:w="3230" w:type="dxa"/>
            <w:vAlign w:val="center"/>
          </w:tcPr>
          <w:p w14:paraId="5229FB56">
            <w:pPr>
              <w:spacing w:after="0" w:line="240" w:lineRule="auto"/>
            </w:pPr>
            <w:r>
              <w:rPr>
                <w:rFonts w:ascii="Times New Roman" w:hAnsi="Times New Roman"/>
                <w:sz w:val="21"/>
              </w:rPr>
              <w:t>Đăng nhập thành công, vào đúng giao diện vai trò.</w:t>
            </w:r>
          </w:p>
        </w:tc>
      </w:tr>
      <w:tr w14:paraId="58ED1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79BBEE3F">
            <w:pPr>
              <w:spacing w:after="0" w:line="240" w:lineRule="auto"/>
            </w:pPr>
            <w:r>
              <w:rPr>
                <w:rFonts w:ascii="Times New Roman" w:hAnsi="Times New Roman"/>
                <w:sz w:val="21"/>
              </w:rPr>
              <w:t>TC02</w:t>
            </w:r>
          </w:p>
        </w:tc>
        <w:tc>
          <w:tcPr>
            <w:tcW w:w="3230" w:type="dxa"/>
            <w:vAlign w:val="center"/>
          </w:tcPr>
          <w:p w14:paraId="0173EA82">
            <w:pPr>
              <w:spacing w:after="0" w:line="240" w:lineRule="auto"/>
            </w:pPr>
            <w:r>
              <w:rPr>
                <w:rFonts w:ascii="Times New Roman" w:hAnsi="Times New Roman"/>
                <w:sz w:val="21"/>
              </w:rPr>
              <w:t>Sai mật khẩu nhiều lần</w:t>
            </w:r>
          </w:p>
        </w:tc>
        <w:tc>
          <w:tcPr>
            <w:tcW w:w="3230" w:type="dxa"/>
            <w:vAlign w:val="center"/>
          </w:tcPr>
          <w:p w14:paraId="632A7D6E">
            <w:pPr>
              <w:spacing w:after="0" w:line="240" w:lineRule="auto"/>
            </w:pPr>
            <w:r>
              <w:rPr>
                <w:rFonts w:ascii="Times New Roman" w:hAnsi="Times New Roman"/>
                <w:sz w:val="21"/>
              </w:rPr>
              <w:t>Hệ thống giới hạn thử lại theo chính sách.</w:t>
            </w:r>
          </w:p>
        </w:tc>
      </w:tr>
      <w:tr w14:paraId="5D0D0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54162DC">
            <w:pPr>
              <w:spacing w:after="0" w:line="240" w:lineRule="auto"/>
            </w:pPr>
            <w:r>
              <w:rPr>
                <w:rFonts w:ascii="Times New Roman" w:hAnsi="Times New Roman"/>
                <w:sz w:val="21"/>
              </w:rPr>
              <w:t>TC03</w:t>
            </w:r>
          </w:p>
        </w:tc>
        <w:tc>
          <w:tcPr>
            <w:tcW w:w="3230" w:type="dxa"/>
            <w:vAlign w:val="center"/>
          </w:tcPr>
          <w:p w14:paraId="0AAD5DAE">
            <w:pPr>
              <w:spacing w:after="0" w:line="240" w:lineRule="auto"/>
            </w:pPr>
            <w:r>
              <w:rPr>
                <w:rFonts w:ascii="Times New Roman" w:hAnsi="Times New Roman"/>
                <w:sz w:val="21"/>
              </w:rPr>
              <w:t>Thiếu dữ liệu bắt buộc</w:t>
            </w:r>
          </w:p>
        </w:tc>
        <w:tc>
          <w:tcPr>
            <w:tcW w:w="3230" w:type="dxa"/>
            <w:vAlign w:val="center"/>
          </w:tcPr>
          <w:p w14:paraId="78A5F626">
            <w:pPr>
              <w:spacing w:after="0" w:line="240" w:lineRule="auto"/>
            </w:pPr>
            <w:r>
              <w:rPr>
                <w:rFonts w:ascii="Times New Roman" w:hAnsi="Times New Roman"/>
                <w:sz w:val="21"/>
              </w:rPr>
              <w:t>Hiển thị lỗi, không gửi dữ liệu không hợp lệ.</w:t>
            </w:r>
          </w:p>
        </w:tc>
      </w:tr>
      <w:tr w14:paraId="0BBB0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ADA6658">
            <w:pPr>
              <w:spacing w:after="0" w:line="240" w:lineRule="auto"/>
            </w:pPr>
            <w:r>
              <w:rPr>
                <w:rFonts w:ascii="Times New Roman" w:hAnsi="Times New Roman"/>
                <w:sz w:val="21"/>
              </w:rPr>
              <w:t>TC04</w:t>
            </w:r>
          </w:p>
        </w:tc>
        <w:tc>
          <w:tcPr>
            <w:tcW w:w="3230" w:type="dxa"/>
            <w:vAlign w:val="center"/>
          </w:tcPr>
          <w:p w14:paraId="254343F3">
            <w:pPr>
              <w:spacing w:after="0" w:line="240" w:lineRule="auto"/>
            </w:pPr>
            <w:r>
              <w:rPr>
                <w:rFonts w:ascii="Times New Roman" w:hAnsi="Times New Roman"/>
                <w:sz w:val="21"/>
              </w:rPr>
              <w:t>Tài khoản trái quyền gọi API</w:t>
            </w:r>
          </w:p>
        </w:tc>
        <w:tc>
          <w:tcPr>
            <w:tcW w:w="3230" w:type="dxa"/>
            <w:vAlign w:val="center"/>
          </w:tcPr>
          <w:p w14:paraId="0BF58B9B">
            <w:pPr>
              <w:spacing w:after="0" w:line="240" w:lineRule="auto"/>
            </w:pPr>
            <w:r>
              <w:rPr>
                <w:rFonts w:ascii="Times New Roman" w:hAnsi="Times New Roman"/>
                <w:sz w:val="21"/>
              </w:rPr>
              <w:t>API trả về từ chối truy cập.</w:t>
            </w:r>
          </w:p>
        </w:tc>
      </w:tr>
    </w:tbl>
    <w:p w14:paraId="40FE2455"/>
    <w:p w14:paraId="00196714">
      <w:pPr>
        <w:pStyle w:val="3"/>
      </w:pPr>
      <w:r>
        <w:t>H.2. Sách và tra cứu</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28BEF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30" w:type="dxa"/>
            <w:shd w:val="clear" w:color="auto" w:fill="D9EAF7"/>
          </w:tcPr>
          <w:p w14:paraId="47587FF0">
            <w:pPr>
              <w:spacing w:after="0" w:line="240" w:lineRule="auto"/>
            </w:pPr>
            <w:r>
              <w:rPr>
                <w:rFonts w:ascii="Times New Roman" w:hAnsi="Times New Roman"/>
                <w:b/>
                <w:sz w:val="21"/>
              </w:rPr>
              <w:t>Mã TC</w:t>
            </w:r>
          </w:p>
        </w:tc>
        <w:tc>
          <w:tcPr>
            <w:tcW w:w="3230" w:type="dxa"/>
            <w:shd w:val="clear" w:color="auto" w:fill="D9EAF7"/>
          </w:tcPr>
          <w:p w14:paraId="33E958EE">
            <w:pPr>
              <w:spacing w:after="0" w:line="240" w:lineRule="auto"/>
            </w:pPr>
            <w:r>
              <w:rPr>
                <w:rFonts w:ascii="Times New Roman" w:hAnsi="Times New Roman"/>
                <w:b/>
                <w:sz w:val="21"/>
              </w:rPr>
              <w:t>Tình huống</w:t>
            </w:r>
          </w:p>
        </w:tc>
        <w:tc>
          <w:tcPr>
            <w:tcW w:w="3230" w:type="dxa"/>
            <w:shd w:val="clear" w:color="auto" w:fill="D9EAF7"/>
          </w:tcPr>
          <w:p w14:paraId="5589852B">
            <w:pPr>
              <w:spacing w:after="0" w:line="240" w:lineRule="auto"/>
            </w:pPr>
            <w:r>
              <w:rPr>
                <w:rFonts w:ascii="Times New Roman" w:hAnsi="Times New Roman"/>
                <w:b/>
                <w:sz w:val="21"/>
              </w:rPr>
              <w:t>Kết quả mong đợi</w:t>
            </w:r>
          </w:p>
        </w:tc>
      </w:tr>
      <w:tr w14:paraId="492B9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09F715A8">
            <w:pPr>
              <w:spacing w:after="0" w:line="240" w:lineRule="auto"/>
            </w:pPr>
            <w:r>
              <w:rPr>
                <w:rFonts w:ascii="Times New Roman" w:hAnsi="Times New Roman"/>
                <w:sz w:val="21"/>
              </w:rPr>
              <w:t>TC05</w:t>
            </w:r>
          </w:p>
        </w:tc>
        <w:tc>
          <w:tcPr>
            <w:tcW w:w="3230" w:type="dxa"/>
            <w:vAlign w:val="center"/>
          </w:tcPr>
          <w:p w14:paraId="259BA95D">
            <w:pPr>
              <w:spacing w:after="0" w:line="240" w:lineRule="auto"/>
            </w:pPr>
            <w:r>
              <w:rPr>
                <w:rFonts w:ascii="Times New Roman" w:hAnsi="Times New Roman"/>
                <w:sz w:val="21"/>
              </w:rPr>
              <w:t>Tìm sách theo tên</w:t>
            </w:r>
          </w:p>
        </w:tc>
        <w:tc>
          <w:tcPr>
            <w:tcW w:w="3230" w:type="dxa"/>
            <w:vAlign w:val="center"/>
          </w:tcPr>
          <w:p w14:paraId="7CC3716D">
            <w:pPr>
              <w:spacing w:after="0" w:line="240" w:lineRule="auto"/>
            </w:pPr>
            <w:r>
              <w:rPr>
                <w:rFonts w:ascii="Times New Roman" w:hAnsi="Times New Roman"/>
                <w:sz w:val="21"/>
              </w:rPr>
              <w:t>Hiển thị đúng các sách phù hợp.</w:t>
            </w:r>
          </w:p>
        </w:tc>
      </w:tr>
      <w:tr w14:paraId="006775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47BD8A3C">
            <w:pPr>
              <w:spacing w:after="0" w:line="240" w:lineRule="auto"/>
            </w:pPr>
            <w:r>
              <w:rPr>
                <w:rFonts w:ascii="Times New Roman" w:hAnsi="Times New Roman"/>
                <w:sz w:val="21"/>
              </w:rPr>
              <w:t>TC06</w:t>
            </w:r>
          </w:p>
        </w:tc>
        <w:tc>
          <w:tcPr>
            <w:tcW w:w="3230" w:type="dxa"/>
            <w:vAlign w:val="center"/>
          </w:tcPr>
          <w:p w14:paraId="585EB363">
            <w:pPr>
              <w:spacing w:after="0" w:line="240" w:lineRule="auto"/>
            </w:pPr>
            <w:r>
              <w:rPr>
                <w:rFonts w:ascii="Times New Roman" w:hAnsi="Times New Roman"/>
                <w:sz w:val="21"/>
              </w:rPr>
              <w:t>Tìm theo ISBN</w:t>
            </w:r>
          </w:p>
        </w:tc>
        <w:tc>
          <w:tcPr>
            <w:tcW w:w="3230" w:type="dxa"/>
            <w:vAlign w:val="center"/>
          </w:tcPr>
          <w:p w14:paraId="40FF3B8F">
            <w:pPr>
              <w:spacing w:after="0" w:line="240" w:lineRule="auto"/>
            </w:pPr>
            <w:r>
              <w:rPr>
                <w:rFonts w:ascii="Times New Roman" w:hAnsi="Times New Roman"/>
                <w:sz w:val="21"/>
              </w:rPr>
              <w:t>Hiển thị đúng đầu sách.</w:t>
            </w:r>
          </w:p>
        </w:tc>
      </w:tr>
      <w:tr w14:paraId="32C8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25844178">
            <w:pPr>
              <w:spacing w:after="0" w:line="240" w:lineRule="auto"/>
            </w:pPr>
            <w:r>
              <w:rPr>
                <w:rFonts w:ascii="Times New Roman" w:hAnsi="Times New Roman"/>
                <w:sz w:val="21"/>
              </w:rPr>
              <w:t>TC07</w:t>
            </w:r>
          </w:p>
        </w:tc>
        <w:tc>
          <w:tcPr>
            <w:tcW w:w="3230" w:type="dxa"/>
            <w:vAlign w:val="center"/>
          </w:tcPr>
          <w:p w14:paraId="1781224A">
            <w:pPr>
              <w:spacing w:after="0" w:line="240" w:lineRule="auto"/>
            </w:pPr>
            <w:r>
              <w:rPr>
                <w:rFonts w:ascii="Times New Roman" w:hAnsi="Times New Roman"/>
                <w:sz w:val="21"/>
              </w:rPr>
              <w:t>Không có kết quả</w:t>
            </w:r>
          </w:p>
        </w:tc>
        <w:tc>
          <w:tcPr>
            <w:tcW w:w="3230" w:type="dxa"/>
            <w:vAlign w:val="center"/>
          </w:tcPr>
          <w:p w14:paraId="2E9990CB">
            <w:pPr>
              <w:spacing w:after="0" w:line="240" w:lineRule="auto"/>
            </w:pPr>
            <w:r>
              <w:rPr>
                <w:rFonts w:ascii="Times New Roman" w:hAnsi="Times New Roman"/>
                <w:sz w:val="21"/>
              </w:rPr>
              <w:t>Hiển thị thông báo phù hợp, không lỗi.</w:t>
            </w:r>
          </w:p>
        </w:tc>
      </w:tr>
      <w:tr w14:paraId="2F39C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40405583">
            <w:pPr>
              <w:spacing w:after="0" w:line="240" w:lineRule="auto"/>
            </w:pPr>
            <w:r>
              <w:rPr>
                <w:rFonts w:ascii="Times New Roman" w:hAnsi="Times New Roman"/>
                <w:sz w:val="21"/>
              </w:rPr>
              <w:t>TC08</w:t>
            </w:r>
          </w:p>
        </w:tc>
        <w:tc>
          <w:tcPr>
            <w:tcW w:w="3230" w:type="dxa"/>
            <w:vAlign w:val="center"/>
          </w:tcPr>
          <w:p w14:paraId="7F5B5DD9">
            <w:pPr>
              <w:spacing w:after="0" w:line="240" w:lineRule="auto"/>
            </w:pPr>
            <w:r>
              <w:rPr>
                <w:rFonts w:ascii="Times New Roman" w:hAnsi="Times New Roman"/>
                <w:sz w:val="21"/>
              </w:rPr>
              <w:t>Xem chi tiết sách</w:t>
            </w:r>
          </w:p>
        </w:tc>
        <w:tc>
          <w:tcPr>
            <w:tcW w:w="3230" w:type="dxa"/>
            <w:vAlign w:val="center"/>
          </w:tcPr>
          <w:p w14:paraId="7CBDB5B7">
            <w:pPr>
              <w:spacing w:after="0" w:line="240" w:lineRule="auto"/>
            </w:pPr>
            <w:r>
              <w:rPr>
                <w:rFonts w:ascii="Times New Roman" w:hAnsi="Times New Roman"/>
                <w:sz w:val="21"/>
              </w:rPr>
              <w:t>Hiển thị thông tin và trạng thái bản sao.</w:t>
            </w:r>
          </w:p>
        </w:tc>
      </w:tr>
    </w:tbl>
    <w:p w14:paraId="61E6BCEF"/>
    <w:p w14:paraId="7851DAD7">
      <w:pPr>
        <w:pStyle w:val="3"/>
      </w:pPr>
      <w:r>
        <w:t>H.3. Mượn – trả</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7565B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30" w:type="dxa"/>
            <w:shd w:val="clear" w:color="auto" w:fill="D9EAF7"/>
          </w:tcPr>
          <w:p w14:paraId="5B002BBA">
            <w:pPr>
              <w:spacing w:after="0" w:line="240" w:lineRule="auto"/>
            </w:pPr>
            <w:r>
              <w:rPr>
                <w:rFonts w:ascii="Times New Roman" w:hAnsi="Times New Roman"/>
                <w:b/>
                <w:sz w:val="21"/>
              </w:rPr>
              <w:t>Mã TC</w:t>
            </w:r>
          </w:p>
        </w:tc>
        <w:tc>
          <w:tcPr>
            <w:tcW w:w="3230" w:type="dxa"/>
            <w:shd w:val="clear" w:color="auto" w:fill="D9EAF7"/>
          </w:tcPr>
          <w:p w14:paraId="2B0A06F1">
            <w:pPr>
              <w:spacing w:after="0" w:line="240" w:lineRule="auto"/>
            </w:pPr>
            <w:r>
              <w:rPr>
                <w:rFonts w:ascii="Times New Roman" w:hAnsi="Times New Roman"/>
                <w:b/>
                <w:sz w:val="21"/>
              </w:rPr>
              <w:t>Tình huống</w:t>
            </w:r>
          </w:p>
        </w:tc>
        <w:tc>
          <w:tcPr>
            <w:tcW w:w="3230" w:type="dxa"/>
            <w:shd w:val="clear" w:color="auto" w:fill="D9EAF7"/>
          </w:tcPr>
          <w:p w14:paraId="415C5938">
            <w:pPr>
              <w:spacing w:after="0" w:line="240" w:lineRule="auto"/>
            </w:pPr>
            <w:r>
              <w:rPr>
                <w:rFonts w:ascii="Times New Roman" w:hAnsi="Times New Roman"/>
                <w:b/>
                <w:sz w:val="21"/>
              </w:rPr>
              <w:t>Kết quả mong đợi</w:t>
            </w:r>
          </w:p>
        </w:tc>
      </w:tr>
      <w:tr w14:paraId="08B2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EDFE95D">
            <w:pPr>
              <w:spacing w:after="0" w:line="240" w:lineRule="auto"/>
            </w:pPr>
            <w:r>
              <w:rPr>
                <w:rFonts w:ascii="Times New Roman" w:hAnsi="Times New Roman"/>
                <w:sz w:val="21"/>
              </w:rPr>
              <w:t>TC09</w:t>
            </w:r>
          </w:p>
        </w:tc>
        <w:tc>
          <w:tcPr>
            <w:tcW w:w="3230" w:type="dxa"/>
            <w:vAlign w:val="center"/>
          </w:tcPr>
          <w:p w14:paraId="6B87319D">
            <w:pPr>
              <w:spacing w:after="0" w:line="240" w:lineRule="auto"/>
            </w:pPr>
            <w:r>
              <w:rPr>
                <w:rFonts w:ascii="Times New Roman" w:hAnsi="Times New Roman"/>
                <w:sz w:val="21"/>
              </w:rPr>
              <w:t>Tạo yêu cầu mượn hợp lệ</w:t>
            </w:r>
          </w:p>
        </w:tc>
        <w:tc>
          <w:tcPr>
            <w:tcW w:w="3230" w:type="dxa"/>
            <w:vAlign w:val="center"/>
          </w:tcPr>
          <w:p w14:paraId="73358D75">
            <w:pPr>
              <w:spacing w:after="0" w:line="240" w:lineRule="auto"/>
            </w:pPr>
            <w:r>
              <w:rPr>
                <w:rFonts w:ascii="Times New Roman" w:hAnsi="Times New Roman"/>
                <w:sz w:val="21"/>
              </w:rPr>
              <w:t>Yêu cầu được tạo và chờ duyệt.</w:t>
            </w:r>
          </w:p>
        </w:tc>
      </w:tr>
      <w:tr w14:paraId="2C5F8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41196AF3">
            <w:pPr>
              <w:spacing w:after="0" w:line="240" w:lineRule="auto"/>
            </w:pPr>
            <w:r>
              <w:rPr>
                <w:rFonts w:ascii="Times New Roman" w:hAnsi="Times New Roman"/>
                <w:sz w:val="21"/>
              </w:rPr>
              <w:t>TC10</w:t>
            </w:r>
          </w:p>
        </w:tc>
        <w:tc>
          <w:tcPr>
            <w:tcW w:w="3230" w:type="dxa"/>
            <w:vAlign w:val="center"/>
          </w:tcPr>
          <w:p w14:paraId="296D72E6">
            <w:pPr>
              <w:spacing w:after="0" w:line="240" w:lineRule="auto"/>
            </w:pPr>
            <w:r>
              <w:rPr>
                <w:rFonts w:ascii="Times New Roman" w:hAnsi="Times New Roman"/>
                <w:sz w:val="21"/>
              </w:rPr>
              <w:t>Vượt giới hạn mượn</w:t>
            </w:r>
          </w:p>
        </w:tc>
        <w:tc>
          <w:tcPr>
            <w:tcW w:w="3230" w:type="dxa"/>
            <w:vAlign w:val="center"/>
          </w:tcPr>
          <w:p w14:paraId="6C57E816">
            <w:pPr>
              <w:spacing w:after="0" w:line="240" w:lineRule="auto"/>
            </w:pPr>
            <w:r>
              <w:rPr>
                <w:rFonts w:ascii="Times New Roman" w:hAnsi="Times New Roman"/>
                <w:sz w:val="21"/>
              </w:rPr>
              <w:t>Hệ thống từ chối và thông báo lý do.</w:t>
            </w:r>
          </w:p>
        </w:tc>
      </w:tr>
      <w:tr w14:paraId="0CC3F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01E3BD8E">
            <w:pPr>
              <w:spacing w:after="0" w:line="240" w:lineRule="auto"/>
            </w:pPr>
            <w:r>
              <w:rPr>
                <w:rFonts w:ascii="Times New Roman" w:hAnsi="Times New Roman"/>
                <w:sz w:val="21"/>
              </w:rPr>
              <w:t>TC11</w:t>
            </w:r>
          </w:p>
        </w:tc>
        <w:tc>
          <w:tcPr>
            <w:tcW w:w="3230" w:type="dxa"/>
            <w:vAlign w:val="center"/>
          </w:tcPr>
          <w:p w14:paraId="7BC5F1CA">
            <w:pPr>
              <w:spacing w:after="0" w:line="240" w:lineRule="auto"/>
            </w:pPr>
            <w:r>
              <w:rPr>
                <w:rFonts w:ascii="Times New Roman" w:hAnsi="Times New Roman"/>
                <w:sz w:val="21"/>
              </w:rPr>
              <w:t>Bản sao đã được mượn</w:t>
            </w:r>
          </w:p>
        </w:tc>
        <w:tc>
          <w:tcPr>
            <w:tcW w:w="3230" w:type="dxa"/>
            <w:vAlign w:val="center"/>
          </w:tcPr>
          <w:p w14:paraId="26BA6692">
            <w:pPr>
              <w:spacing w:after="0" w:line="240" w:lineRule="auto"/>
            </w:pPr>
            <w:r>
              <w:rPr>
                <w:rFonts w:ascii="Times New Roman" w:hAnsi="Times New Roman"/>
                <w:sz w:val="21"/>
              </w:rPr>
              <w:t>Không cho gán bản sao vào phiếu mới.</w:t>
            </w:r>
          </w:p>
        </w:tc>
      </w:tr>
      <w:tr w14:paraId="0278B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59E96F3F">
            <w:pPr>
              <w:spacing w:after="0" w:line="240" w:lineRule="auto"/>
            </w:pPr>
            <w:r>
              <w:rPr>
                <w:rFonts w:ascii="Times New Roman" w:hAnsi="Times New Roman"/>
                <w:sz w:val="21"/>
              </w:rPr>
              <w:t>TC12</w:t>
            </w:r>
          </w:p>
        </w:tc>
        <w:tc>
          <w:tcPr>
            <w:tcW w:w="3230" w:type="dxa"/>
            <w:vAlign w:val="center"/>
          </w:tcPr>
          <w:p w14:paraId="7A1FF62D">
            <w:pPr>
              <w:spacing w:after="0" w:line="240" w:lineRule="auto"/>
            </w:pPr>
            <w:r>
              <w:rPr>
                <w:rFonts w:ascii="Times New Roman" w:hAnsi="Times New Roman"/>
                <w:sz w:val="21"/>
              </w:rPr>
              <w:t>Duyệt yêu cầu</w:t>
            </w:r>
          </w:p>
        </w:tc>
        <w:tc>
          <w:tcPr>
            <w:tcW w:w="3230" w:type="dxa"/>
            <w:vAlign w:val="center"/>
          </w:tcPr>
          <w:p w14:paraId="547828BE">
            <w:pPr>
              <w:spacing w:after="0" w:line="240" w:lineRule="auto"/>
            </w:pPr>
            <w:r>
              <w:rPr>
                <w:rFonts w:ascii="Times New Roman" w:hAnsi="Times New Roman"/>
                <w:sz w:val="21"/>
              </w:rPr>
              <w:t>Tạo phiếu mượn và cập nhật trạng thái bản sao.</w:t>
            </w:r>
          </w:p>
        </w:tc>
      </w:tr>
      <w:tr w14:paraId="24E2E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017AFFDE">
            <w:pPr>
              <w:spacing w:after="0" w:line="240" w:lineRule="auto"/>
            </w:pPr>
            <w:r>
              <w:rPr>
                <w:rFonts w:ascii="Times New Roman" w:hAnsi="Times New Roman"/>
                <w:sz w:val="21"/>
              </w:rPr>
              <w:t>TC13</w:t>
            </w:r>
          </w:p>
        </w:tc>
        <w:tc>
          <w:tcPr>
            <w:tcW w:w="3230" w:type="dxa"/>
            <w:vAlign w:val="center"/>
          </w:tcPr>
          <w:p w14:paraId="59AECACC">
            <w:pPr>
              <w:spacing w:after="0" w:line="240" w:lineRule="auto"/>
            </w:pPr>
            <w:r>
              <w:rPr>
                <w:rFonts w:ascii="Times New Roman" w:hAnsi="Times New Roman"/>
                <w:sz w:val="21"/>
              </w:rPr>
              <w:t>Trả đúng hạn</w:t>
            </w:r>
          </w:p>
        </w:tc>
        <w:tc>
          <w:tcPr>
            <w:tcW w:w="3230" w:type="dxa"/>
            <w:vAlign w:val="center"/>
          </w:tcPr>
          <w:p w14:paraId="60E9BA46">
            <w:pPr>
              <w:spacing w:after="0" w:line="240" w:lineRule="auto"/>
            </w:pPr>
            <w:r>
              <w:rPr>
                <w:rFonts w:ascii="Times New Roman" w:hAnsi="Times New Roman"/>
                <w:sz w:val="21"/>
              </w:rPr>
              <w:t>Phiếu được hoàn tất, bản sao trở về AVAILABLE.</w:t>
            </w:r>
          </w:p>
        </w:tc>
      </w:tr>
      <w:tr w14:paraId="709F6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9102238">
            <w:pPr>
              <w:spacing w:after="0" w:line="240" w:lineRule="auto"/>
            </w:pPr>
            <w:r>
              <w:rPr>
                <w:rFonts w:ascii="Times New Roman" w:hAnsi="Times New Roman"/>
                <w:sz w:val="21"/>
              </w:rPr>
              <w:t>TC14</w:t>
            </w:r>
          </w:p>
        </w:tc>
        <w:tc>
          <w:tcPr>
            <w:tcW w:w="3230" w:type="dxa"/>
            <w:vAlign w:val="center"/>
          </w:tcPr>
          <w:p w14:paraId="37C19C50">
            <w:pPr>
              <w:spacing w:after="0" w:line="240" w:lineRule="auto"/>
            </w:pPr>
            <w:r>
              <w:rPr>
                <w:rFonts w:ascii="Times New Roman" w:hAnsi="Times New Roman"/>
                <w:sz w:val="21"/>
              </w:rPr>
              <w:t>Trả quá hạn</w:t>
            </w:r>
          </w:p>
        </w:tc>
        <w:tc>
          <w:tcPr>
            <w:tcW w:w="3230" w:type="dxa"/>
            <w:vAlign w:val="center"/>
          </w:tcPr>
          <w:p w14:paraId="470446F5">
            <w:pPr>
              <w:spacing w:after="0" w:line="240" w:lineRule="auto"/>
            </w:pPr>
            <w:r>
              <w:rPr>
                <w:rFonts w:ascii="Times New Roman" w:hAnsi="Times New Roman"/>
                <w:sz w:val="21"/>
              </w:rPr>
              <w:t>Hệ thống xác định quá hạn và tính phạt theo quy tắc.</w:t>
            </w:r>
          </w:p>
        </w:tc>
      </w:tr>
      <w:tr w14:paraId="42FAA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83A7251">
            <w:pPr>
              <w:spacing w:after="0" w:line="240" w:lineRule="auto"/>
            </w:pPr>
            <w:r>
              <w:rPr>
                <w:rFonts w:ascii="Times New Roman" w:hAnsi="Times New Roman"/>
                <w:sz w:val="21"/>
              </w:rPr>
              <w:t>TC15</w:t>
            </w:r>
          </w:p>
        </w:tc>
        <w:tc>
          <w:tcPr>
            <w:tcW w:w="3230" w:type="dxa"/>
            <w:vAlign w:val="center"/>
          </w:tcPr>
          <w:p w14:paraId="4D88016D">
            <w:pPr>
              <w:spacing w:after="0" w:line="240" w:lineRule="auto"/>
            </w:pPr>
            <w:r>
              <w:rPr>
                <w:rFonts w:ascii="Times New Roman" w:hAnsi="Times New Roman"/>
                <w:sz w:val="21"/>
              </w:rPr>
              <w:t>Hai người cùng mượn một bản sao</w:t>
            </w:r>
          </w:p>
        </w:tc>
        <w:tc>
          <w:tcPr>
            <w:tcW w:w="3230" w:type="dxa"/>
            <w:vAlign w:val="center"/>
          </w:tcPr>
          <w:p w14:paraId="1AAB868C">
            <w:pPr>
              <w:spacing w:after="0" w:line="240" w:lineRule="auto"/>
            </w:pPr>
            <w:r>
              <w:rPr>
                <w:rFonts w:ascii="Times New Roman" w:hAnsi="Times New Roman"/>
                <w:sz w:val="21"/>
              </w:rPr>
              <w:t>Chỉ một giao dịch thành công; giao dịch còn lại bị từ chối.</w:t>
            </w:r>
          </w:p>
        </w:tc>
      </w:tr>
    </w:tbl>
    <w:p w14:paraId="0F6412F7"/>
    <w:p w14:paraId="626DF3BA">
      <w:pPr>
        <w:pStyle w:val="3"/>
      </w:pPr>
      <w:r>
        <w:t>H.4. Báo cáo và vận hành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01D83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30" w:type="dxa"/>
            <w:shd w:val="clear" w:color="auto" w:fill="D9EAF7"/>
          </w:tcPr>
          <w:p w14:paraId="59B3806C">
            <w:pPr>
              <w:spacing w:after="0" w:line="240" w:lineRule="auto"/>
            </w:pPr>
            <w:r>
              <w:rPr>
                <w:rFonts w:ascii="Times New Roman" w:hAnsi="Times New Roman"/>
                <w:b/>
                <w:sz w:val="21"/>
              </w:rPr>
              <w:t>Mã TC</w:t>
            </w:r>
          </w:p>
        </w:tc>
        <w:tc>
          <w:tcPr>
            <w:tcW w:w="3230" w:type="dxa"/>
            <w:shd w:val="clear" w:color="auto" w:fill="D9EAF7"/>
          </w:tcPr>
          <w:p w14:paraId="3FB397F0">
            <w:pPr>
              <w:spacing w:after="0" w:line="240" w:lineRule="auto"/>
            </w:pPr>
            <w:r>
              <w:rPr>
                <w:rFonts w:ascii="Times New Roman" w:hAnsi="Times New Roman"/>
                <w:b/>
                <w:sz w:val="21"/>
              </w:rPr>
              <w:t>Tình huống</w:t>
            </w:r>
          </w:p>
        </w:tc>
        <w:tc>
          <w:tcPr>
            <w:tcW w:w="3230" w:type="dxa"/>
            <w:shd w:val="clear" w:color="auto" w:fill="D9EAF7"/>
          </w:tcPr>
          <w:p w14:paraId="3BAEA62A">
            <w:pPr>
              <w:spacing w:after="0" w:line="240" w:lineRule="auto"/>
            </w:pPr>
            <w:r>
              <w:rPr>
                <w:rFonts w:ascii="Times New Roman" w:hAnsi="Times New Roman"/>
                <w:b/>
                <w:sz w:val="21"/>
              </w:rPr>
              <w:t>Kết quả mong đợi</w:t>
            </w:r>
          </w:p>
        </w:tc>
      </w:tr>
      <w:tr w14:paraId="36CEE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6F32C48">
            <w:pPr>
              <w:spacing w:after="0" w:line="240" w:lineRule="auto"/>
            </w:pPr>
            <w:r>
              <w:rPr>
                <w:rFonts w:ascii="Times New Roman" w:hAnsi="Times New Roman"/>
                <w:sz w:val="21"/>
              </w:rPr>
              <w:t>TC16</w:t>
            </w:r>
          </w:p>
        </w:tc>
        <w:tc>
          <w:tcPr>
            <w:tcW w:w="3230" w:type="dxa"/>
            <w:vAlign w:val="center"/>
          </w:tcPr>
          <w:p w14:paraId="55118232">
            <w:pPr>
              <w:spacing w:after="0" w:line="240" w:lineRule="auto"/>
            </w:pPr>
            <w:r>
              <w:rPr>
                <w:rFonts w:ascii="Times New Roman" w:hAnsi="Times New Roman"/>
                <w:sz w:val="21"/>
              </w:rPr>
              <w:t>Báo cáo có dữ liệu</w:t>
            </w:r>
          </w:p>
        </w:tc>
        <w:tc>
          <w:tcPr>
            <w:tcW w:w="3230" w:type="dxa"/>
            <w:vAlign w:val="center"/>
          </w:tcPr>
          <w:p w14:paraId="6FA86ED9">
            <w:pPr>
              <w:spacing w:after="0" w:line="240" w:lineRule="auto"/>
            </w:pPr>
            <w:r>
              <w:rPr>
                <w:rFonts w:ascii="Times New Roman" w:hAnsi="Times New Roman"/>
                <w:sz w:val="21"/>
              </w:rPr>
              <w:t>Số lượt mượn/trả khớp dữ liệu.</w:t>
            </w:r>
          </w:p>
        </w:tc>
      </w:tr>
      <w:tr w14:paraId="43160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DBD7E99">
            <w:pPr>
              <w:spacing w:after="0" w:line="240" w:lineRule="auto"/>
            </w:pPr>
            <w:r>
              <w:rPr>
                <w:rFonts w:ascii="Times New Roman" w:hAnsi="Times New Roman"/>
                <w:sz w:val="21"/>
              </w:rPr>
              <w:t>TC17</w:t>
            </w:r>
          </w:p>
        </w:tc>
        <w:tc>
          <w:tcPr>
            <w:tcW w:w="3230" w:type="dxa"/>
            <w:vAlign w:val="center"/>
          </w:tcPr>
          <w:p w14:paraId="596FAF46">
            <w:pPr>
              <w:spacing w:after="0" w:line="240" w:lineRule="auto"/>
            </w:pPr>
            <w:r>
              <w:rPr>
                <w:rFonts w:ascii="Times New Roman" w:hAnsi="Times New Roman"/>
                <w:sz w:val="21"/>
              </w:rPr>
              <w:t>Báo cáo không có dữ liệu</w:t>
            </w:r>
          </w:p>
        </w:tc>
        <w:tc>
          <w:tcPr>
            <w:tcW w:w="3230" w:type="dxa"/>
            <w:vAlign w:val="center"/>
          </w:tcPr>
          <w:p w14:paraId="1039537F">
            <w:pPr>
              <w:spacing w:after="0" w:line="240" w:lineRule="auto"/>
            </w:pPr>
            <w:r>
              <w:rPr>
                <w:rFonts w:ascii="Times New Roman" w:hAnsi="Times New Roman"/>
                <w:sz w:val="21"/>
              </w:rPr>
              <w:t>Hiển thị 0, không lỗi.</w:t>
            </w:r>
          </w:p>
        </w:tc>
      </w:tr>
      <w:tr w14:paraId="3286F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2975BFAC">
            <w:pPr>
              <w:spacing w:after="0" w:line="240" w:lineRule="auto"/>
            </w:pPr>
            <w:r>
              <w:rPr>
                <w:rFonts w:ascii="Times New Roman" w:hAnsi="Times New Roman"/>
                <w:sz w:val="21"/>
              </w:rPr>
              <w:t>TC18</w:t>
            </w:r>
          </w:p>
        </w:tc>
        <w:tc>
          <w:tcPr>
            <w:tcW w:w="3230" w:type="dxa"/>
            <w:vAlign w:val="center"/>
          </w:tcPr>
          <w:p w14:paraId="741B4EDF">
            <w:pPr>
              <w:spacing w:after="0" w:line="240" w:lineRule="auto"/>
            </w:pPr>
            <w:r>
              <w:rPr>
                <w:rFonts w:ascii="Times New Roman" w:hAnsi="Times New Roman"/>
                <w:sz w:val="21"/>
              </w:rPr>
              <w:t>Danh sách sách quá hạn</w:t>
            </w:r>
          </w:p>
        </w:tc>
        <w:tc>
          <w:tcPr>
            <w:tcW w:w="3230" w:type="dxa"/>
            <w:vAlign w:val="center"/>
          </w:tcPr>
          <w:p w14:paraId="7F730FB4">
            <w:pPr>
              <w:spacing w:after="0" w:line="240" w:lineRule="auto"/>
            </w:pPr>
            <w:r>
              <w:rPr>
                <w:rFonts w:ascii="Times New Roman" w:hAnsi="Times New Roman"/>
                <w:sz w:val="21"/>
              </w:rPr>
              <w:t>Hiển thị đúng các phiếu quá hạn.</w:t>
            </w:r>
          </w:p>
        </w:tc>
      </w:tr>
      <w:tr w14:paraId="7976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0DA06661">
            <w:pPr>
              <w:spacing w:after="0" w:line="240" w:lineRule="auto"/>
            </w:pPr>
            <w:r>
              <w:rPr>
                <w:rFonts w:ascii="Times New Roman" w:hAnsi="Times New Roman"/>
                <w:sz w:val="21"/>
              </w:rPr>
              <w:t>TC19</w:t>
            </w:r>
          </w:p>
        </w:tc>
        <w:tc>
          <w:tcPr>
            <w:tcW w:w="3230" w:type="dxa"/>
            <w:vAlign w:val="center"/>
          </w:tcPr>
          <w:p w14:paraId="093834D4">
            <w:pPr>
              <w:spacing w:after="0" w:line="240" w:lineRule="auto"/>
            </w:pPr>
            <w:r>
              <w:rPr>
                <w:rFonts w:ascii="Times New Roman" w:hAnsi="Times New Roman"/>
                <w:sz w:val="21"/>
              </w:rPr>
              <w:t>Nhân viên cập nhật trả sách</w:t>
            </w:r>
          </w:p>
        </w:tc>
        <w:tc>
          <w:tcPr>
            <w:tcW w:w="3230" w:type="dxa"/>
            <w:vAlign w:val="center"/>
          </w:tcPr>
          <w:p w14:paraId="4D507F7A">
            <w:pPr>
              <w:spacing w:after="0" w:line="240" w:lineRule="auto"/>
            </w:pPr>
            <w:r>
              <w:rPr>
                <w:rFonts w:ascii="Times New Roman" w:hAnsi="Times New Roman"/>
                <w:sz w:val="21"/>
              </w:rPr>
              <w:t>Dữ liệu thay đổi đúng và có log.</w:t>
            </w:r>
          </w:p>
        </w:tc>
      </w:tr>
    </w:tbl>
    <w:p w14:paraId="6A1EADD9"/>
    <w:p w14:paraId="000D00BB">
      <w:pPr>
        <w:pStyle w:val="3"/>
      </w:pPr>
      <w:r>
        <w:t>H.5. Kiểm thử phi chức năng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50BE0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30" w:type="dxa"/>
            <w:shd w:val="clear" w:color="auto" w:fill="D9EAF7"/>
          </w:tcPr>
          <w:p w14:paraId="0B338BFF">
            <w:pPr>
              <w:spacing w:after="0" w:line="240" w:lineRule="auto"/>
            </w:pPr>
            <w:r>
              <w:rPr>
                <w:rFonts w:ascii="Times New Roman" w:hAnsi="Times New Roman"/>
                <w:b/>
                <w:sz w:val="21"/>
              </w:rPr>
              <w:t>Loại</w:t>
            </w:r>
          </w:p>
        </w:tc>
        <w:tc>
          <w:tcPr>
            <w:tcW w:w="3230" w:type="dxa"/>
            <w:shd w:val="clear" w:color="auto" w:fill="D9EAF7"/>
          </w:tcPr>
          <w:p w14:paraId="3487AD8C">
            <w:pPr>
              <w:spacing w:after="0" w:line="240" w:lineRule="auto"/>
            </w:pPr>
            <w:r>
              <w:rPr>
                <w:rFonts w:ascii="Times New Roman" w:hAnsi="Times New Roman"/>
                <w:b/>
                <w:sz w:val="21"/>
              </w:rPr>
              <w:t>Mục tiêu</w:t>
            </w:r>
          </w:p>
        </w:tc>
        <w:tc>
          <w:tcPr>
            <w:tcW w:w="3230" w:type="dxa"/>
            <w:shd w:val="clear" w:color="auto" w:fill="D9EAF7"/>
          </w:tcPr>
          <w:p w14:paraId="7A20219C">
            <w:pPr>
              <w:spacing w:after="0" w:line="240" w:lineRule="auto"/>
            </w:pPr>
            <w:r>
              <w:rPr>
                <w:rFonts w:ascii="Times New Roman" w:hAnsi="Times New Roman"/>
                <w:b/>
                <w:sz w:val="21"/>
              </w:rPr>
              <w:t>Tiêu chí</w:t>
            </w:r>
          </w:p>
        </w:tc>
      </w:tr>
      <w:tr w14:paraId="2644B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94E5D47">
            <w:pPr>
              <w:spacing w:after="0" w:line="240" w:lineRule="auto"/>
            </w:pPr>
            <w:r>
              <w:rPr>
                <w:rFonts w:ascii="Times New Roman" w:hAnsi="Times New Roman"/>
                <w:sz w:val="21"/>
              </w:rPr>
              <w:t>Hiệu năng</w:t>
            </w:r>
          </w:p>
        </w:tc>
        <w:tc>
          <w:tcPr>
            <w:tcW w:w="3230" w:type="dxa"/>
            <w:vAlign w:val="center"/>
          </w:tcPr>
          <w:p w14:paraId="4694929D">
            <w:pPr>
              <w:spacing w:after="0" w:line="240" w:lineRule="auto"/>
            </w:pPr>
            <w:r>
              <w:rPr>
                <w:rFonts w:ascii="Times New Roman" w:hAnsi="Times New Roman"/>
                <w:sz w:val="21"/>
              </w:rPr>
              <w:t>Đánh giá khi số người dùng tăng</w:t>
            </w:r>
          </w:p>
        </w:tc>
        <w:tc>
          <w:tcPr>
            <w:tcW w:w="3230" w:type="dxa"/>
            <w:vAlign w:val="center"/>
          </w:tcPr>
          <w:p w14:paraId="735B3329">
            <w:pPr>
              <w:spacing w:after="0" w:line="240" w:lineRule="auto"/>
            </w:pPr>
            <w:r>
              <w:rPr>
                <w:rFonts w:ascii="Times New Roman" w:hAnsi="Times New Roman"/>
                <w:sz w:val="21"/>
              </w:rPr>
              <w:t>Hướng tới 500 user đồng thời; API thông thường &lt; 1,5 giây.</w:t>
            </w:r>
          </w:p>
        </w:tc>
      </w:tr>
      <w:tr w14:paraId="01E9D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77C095D">
            <w:pPr>
              <w:spacing w:after="0" w:line="240" w:lineRule="auto"/>
            </w:pPr>
            <w:r>
              <w:rPr>
                <w:rFonts w:ascii="Times New Roman" w:hAnsi="Times New Roman"/>
                <w:sz w:val="21"/>
              </w:rPr>
              <w:t>Bảo mật</w:t>
            </w:r>
          </w:p>
        </w:tc>
        <w:tc>
          <w:tcPr>
            <w:tcW w:w="3230" w:type="dxa"/>
            <w:vAlign w:val="center"/>
          </w:tcPr>
          <w:p w14:paraId="0A400A40">
            <w:pPr>
              <w:spacing w:after="0" w:line="240" w:lineRule="auto"/>
            </w:pPr>
            <w:r>
              <w:rPr>
                <w:rFonts w:ascii="Times New Roman" w:hAnsi="Times New Roman"/>
                <w:sz w:val="21"/>
              </w:rPr>
              <w:t>Kiểm tra quyền và token</w:t>
            </w:r>
          </w:p>
        </w:tc>
        <w:tc>
          <w:tcPr>
            <w:tcW w:w="3230" w:type="dxa"/>
            <w:vAlign w:val="center"/>
          </w:tcPr>
          <w:p w14:paraId="082D67AA">
            <w:pPr>
              <w:spacing w:after="0" w:line="240" w:lineRule="auto"/>
            </w:pPr>
            <w:r>
              <w:rPr>
                <w:rFonts w:ascii="Times New Roman" w:hAnsi="Times New Roman"/>
                <w:sz w:val="21"/>
              </w:rPr>
              <w:t>Request trái quyền bị từ chối; không lộ dữ liệu tài khoản.</w:t>
            </w:r>
          </w:p>
        </w:tc>
      </w:tr>
      <w:tr w14:paraId="7E047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E6E7A6B">
            <w:pPr>
              <w:spacing w:after="0" w:line="240" w:lineRule="auto"/>
            </w:pPr>
            <w:r>
              <w:rPr>
                <w:rFonts w:ascii="Times New Roman" w:hAnsi="Times New Roman"/>
                <w:sz w:val="21"/>
              </w:rPr>
              <w:t>Ổn định</w:t>
            </w:r>
          </w:p>
        </w:tc>
        <w:tc>
          <w:tcPr>
            <w:tcW w:w="3230" w:type="dxa"/>
            <w:vAlign w:val="center"/>
          </w:tcPr>
          <w:p w14:paraId="04C10842">
            <w:pPr>
              <w:spacing w:after="0" w:line="240" w:lineRule="auto"/>
            </w:pPr>
            <w:r>
              <w:rPr>
                <w:rFonts w:ascii="Times New Roman" w:hAnsi="Times New Roman"/>
                <w:sz w:val="21"/>
              </w:rPr>
              <w:t>Kiểm tra refresh, gửi lại request và mất mạng</w:t>
            </w:r>
          </w:p>
        </w:tc>
        <w:tc>
          <w:tcPr>
            <w:tcW w:w="3230" w:type="dxa"/>
            <w:vAlign w:val="center"/>
          </w:tcPr>
          <w:p w14:paraId="11DA4EE2">
            <w:pPr>
              <w:spacing w:after="0" w:line="240" w:lineRule="auto"/>
            </w:pPr>
            <w:r>
              <w:rPr>
                <w:rFonts w:ascii="Times New Roman" w:hAnsi="Times New Roman"/>
                <w:sz w:val="21"/>
              </w:rPr>
              <w:t>Không tạo phiếu mượn trùng.</w:t>
            </w:r>
          </w:p>
        </w:tc>
      </w:tr>
      <w:tr w14:paraId="4DF9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8D0540E">
            <w:pPr>
              <w:spacing w:after="0" w:line="240" w:lineRule="auto"/>
            </w:pPr>
            <w:r>
              <w:rPr>
                <w:rFonts w:ascii="Times New Roman" w:hAnsi="Times New Roman"/>
                <w:sz w:val="21"/>
              </w:rPr>
              <w:t>Responsive</w:t>
            </w:r>
          </w:p>
        </w:tc>
        <w:tc>
          <w:tcPr>
            <w:tcW w:w="3230" w:type="dxa"/>
            <w:vAlign w:val="center"/>
          </w:tcPr>
          <w:p w14:paraId="03051CA1">
            <w:pPr>
              <w:spacing w:after="0" w:line="240" w:lineRule="auto"/>
            </w:pPr>
            <w:r>
              <w:rPr>
                <w:rFonts w:ascii="Times New Roman" w:hAnsi="Times New Roman"/>
                <w:sz w:val="21"/>
              </w:rPr>
              <w:t>Kiểm tra điện thoại và máy tính</w:t>
            </w:r>
          </w:p>
        </w:tc>
        <w:tc>
          <w:tcPr>
            <w:tcW w:w="3230" w:type="dxa"/>
            <w:vAlign w:val="center"/>
          </w:tcPr>
          <w:p w14:paraId="455444DF">
            <w:pPr>
              <w:spacing w:after="0" w:line="240" w:lineRule="auto"/>
            </w:pPr>
            <w:r>
              <w:rPr>
                <w:rFonts w:ascii="Times New Roman" w:hAnsi="Times New Roman"/>
                <w:sz w:val="21"/>
              </w:rPr>
              <w:t>Không vỡ bố cục ở kích thước phổ biến.</w:t>
            </w:r>
          </w:p>
        </w:tc>
      </w:tr>
    </w:tbl>
    <w:p w14:paraId="633743E4"/>
    <w:p w14:paraId="4E700D97">
      <w:pPr>
        <w:pStyle w:val="2"/>
      </w:pPr>
      <w:r>
        <w:t>9. I. Kịch bản bảo vệ Demo Day</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6E066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30" w:type="dxa"/>
            <w:shd w:val="clear" w:color="auto" w:fill="D9EAF7"/>
          </w:tcPr>
          <w:p w14:paraId="1270CDDC">
            <w:pPr>
              <w:spacing w:after="0" w:line="240" w:lineRule="auto"/>
            </w:pPr>
            <w:r>
              <w:rPr>
                <w:rFonts w:ascii="Times New Roman" w:hAnsi="Times New Roman"/>
                <w:b/>
                <w:sz w:val="21"/>
              </w:rPr>
              <w:t>Thời gian</w:t>
            </w:r>
          </w:p>
        </w:tc>
        <w:tc>
          <w:tcPr>
            <w:tcW w:w="3230" w:type="dxa"/>
            <w:shd w:val="clear" w:color="auto" w:fill="D9EAF7"/>
          </w:tcPr>
          <w:p w14:paraId="60DD322A">
            <w:pPr>
              <w:spacing w:after="0" w:line="240" w:lineRule="auto"/>
            </w:pPr>
            <w:r>
              <w:rPr>
                <w:rFonts w:ascii="Times New Roman" w:hAnsi="Times New Roman"/>
                <w:b/>
                <w:sz w:val="21"/>
              </w:rPr>
              <w:t>Nội dung</w:t>
            </w:r>
          </w:p>
        </w:tc>
        <w:tc>
          <w:tcPr>
            <w:tcW w:w="3230" w:type="dxa"/>
            <w:shd w:val="clear" w:color="auto" w:fill="D9EAF7"/>
          </w:tcPr>
          <w:p w14:paraId="60F16B6F">
            <w:pPr>
              <w:spacing w:after="0" w:line="240" w:lineRule="auto"/>
            </w:pPr>
            <w:r>
              <w:rPr>
                <w:rFonts w:ascii="Times New Roman" w:hAnsi="Times New Roman"/>
                <w:b/>
                <w:sz w:val="21"/>
              </w:rPr>
              <w:t>Phụ trách</w:t>
            </w:r>
          </w:p>
        </w:tc>
      </w:tr>
      <w:tr w14:paraId="29B8C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66A640A2">
            <w:pPr>
              <w:spacing w:after="0" w:line="240" w:lineRule="auto"/>
            </w:pPr>
            <w:r>
              <w:rPr>
                <w:rFonts w:ascii="Times New Roman" w:hAnsi="Times New Roman"/>
                <w:sz w:val="21"/>
              </w:rPr>
              <w:t>1 phút</w:t>
            </w:r>
          </w:p>
        </w:tc>
        <w:tc>
          <w:tcPr>
            <w:tcW w:w="3230" w:type="dxa"/>
            <w:vAlign w:val="center"/>
          </w:tcPr>
          <w:p w14:paraId="592FA459">
            <w:pPr>
              <w:spacing w:after="0" w:line="240" w:lineRule="auto"/>
            </w:pPr>
            <w:r>
              <w:rPr>
                <w:rFonts w:ascii="Times New Roman" w:hAnsi="Times New Roman"/>
                <w:sz w:val="21"/>
              </w:rPr>
              <w:t>Giới thiệu bài toán quản lý thư viện và mục tiêu hệ thống.</w:t>
            </w:r>
          </w:p>
        </w:tc>
        <w:tc>
          <w:tcPr>
            <w:tcW w:w="3230" w:type="dxa"/>
            <w:vAlign w:val="center"/>
          </w:tcPr>
          <w:p w14:paraId="7598DD47">
            <w:pPr>
              <w:spacing w:after="0" w:line="240" w:lineRule="auto"/>
            </w:pPr>
            <w:r>
              <w:rPr>
                <w:rFonts w:ascii="Times New Roman" w:hAnsi="Times New Roman"/>
                <w:sz w:val="21"/>
              </w:rPr>
              <w:t>PM</w:t>
            </w:r>
          </w:p>
        </w:tc>
      </w:tr>
      <w:tr w14:paraId="7328E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7B812A60">
            <w:pPr>
              <w:spacing w:after="0" w:line="240" w:lineRule="auto"/>
            </w:pPr>
            <w:r>
              <w:rPr>
                <w:rFonts w:ascii="Times New Roman" w:hAnsi="Times New Roman"/>
                <w:sz w:val="21"/>
              </w:rPr>
              <w:t>3 phút</w:t>
            </w:r>
          </w:p>
        </w:tc>
        <w:tc>
          <w:tcPr>
            <w:tcW w:w="3230" w:type="dxa"/>
            <w:vAlign w:val="center"/>
          </w:tcPr>
          <w:p w14:paraId="43B0A8DB">
            <w:pPr>
              <w:spacing w:after="0" w:line="240" w:lineRule="auto"/>
            </w:pPr>
            <w:r>
              <w:rPr>
                <w:rFonts w:ascii="Times New Roman" w:hAnsi="Times New Roman"/>
                <w:sz w:val="21"/>
              </w:rPr>
              <w:t>Độc giả đăng nhập → tra cứu sách → gửi yêu cầu mượn → xem trạng thái.</w:t>
            </w:r>
          </w:p>
        </w:tc>
        <w:tc>
          <w:tcPr>
            <w:tcW w:w="3230" w:type="dxa"/>
            <w:vAlign w:val="center"/>
          </w:tcPr>
          <w:p w14:paraId="6291722B">
            <w:pPr>
              <w:spacing w:after="0" w:line="240" w:lineRule="auto"/>
            </w:pPr>
            <w:r>
              <w:rPr>
                <w:rFonts w:ascii="Times New Roman" w:hAnsi="Times New Roman"/>
                <w:sz w:val="21"/>
              </w:rPr>
              <w:t>Dev A</w:t>
            </w:r>
          </w:p>
        </w:tc>
      </w:tr>
      <w:tr w14:paraId="46AA4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559D9227">
            <w:pPr>
              <w:spacing w:after="0" w:line="240" w:lineRule="auto"/>
            </w:pPr>
            <w:r>
              <w:rPr>
                <w:rFonts w:ascii="Times New Roman" w:hAnsi="Times New Roman"/>
                <w:sz w:val="21"/>
              </w:rPr>
              <w:t>2 phút</w:t>
            </w:r>
          </w:p>
        </w:tc>
        <w:tc>
          <w:tcPr>
            <w:tcW w:w="3230" w:type="dxa"/>
            <w:vAlign w:val="center"/>
          </w:tcPr>
          <w:p w14:paraId="5AE881C4">
            <w:pPr>
              <w:spacing w:after="0" w:line="240" w:lineRule="auto"/>
            </w:pPr>
            <w:r>
              <w:rPr>
                <w:rFonts w:ascii="Times New Roman" w:hAnsi="Times New Roman"/>
                <w:sz w:val="21"/>
              </w:rPr>
              <w:t>Thủ thư mở danh sách yêu cầu → duyệt → giao sách → trả sách.</w:t>
            </w:r>
          </w:p>
        </w:tc>
        <w:tc>
          <w:tcPr>
            <w:tcW w:w="3230" w:type="dxa"/>
            <w:vAlign w:val="center"/>
          </w:tcPr>
          <w:p w14:paraId="43389774">
            <w:pPr>
              <w:spacing w:after="0" w:line="240" w:lineRule="auto"/>
            </w:pPr>
            <w:r>
              <w:rPr>
                <w:rFonts w:ascii="Times New Roman" w:hAnsi="Times New Roman"/>
                <w:sz w:val="21"/>
              </w:rPr>
              <w:t>Dev B</w:t>
            </w:r>
          </w:p>
        </w:tc>
      </w:tr>
      <w:tr w14:paraId="228BB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238BA702">
            <w:pPr>
              <w:spacing w:after="0" w:line="240" w:lineRule="auto"/>
            </w:pPr>
            <w:r>
              <w:rPr>
                <w:rFonts w:ascii="Times New Roman" w:hAnsi="Times New Roman"/>
                <w:sz w:val="21"/>
              </w:rPr>
              <w:t>1 phút</w:t>
            </w:r>
          </w:p>
        </w:tc>
        <w:tc>
          <w:tcPr>
            <w:tcW w:w="3230" w:type="dxa"/>
            <w:vAlign w:val="center"/>
          </w:tcPr>
          <w:p w14:paraId="395E6155">
            <w:pPr>
              <w:spacing w:after="0" w:line="240" w:lineRule="auto"/>
            </w:pPr>
            <w:r>
              <w:rPr>
                <w:rFonts w:ascii="Times New Roman" w:hAnsi="Times New Roman"/>
                <w:sz w:val="21"/>
              </w:rPr>
              <w:t>Quản lý xem thống kê mượn, trả, quá hạn.</w:t>
            </w:r>
          </w:p>
        </w:tc>
        <w:tc>
          <w:tcPr>
            <w:tcW w:w="3230" w:type="dxa"/>
            <w:vAlign w:val="center"/>
          </w:tcPr>
          <w:p w14:paraId="4BF7E3A6">
            <w:pPr>
              <w:spacing w:after="0" w:line="240" w:lineRule="auto"/>
            </w:pPr>
            <w:r>
              <w:rPr>
                <w:rFonts w:ascii="Times New Roman" w:hAnsi="Times New Roman"/>
                <w:sz w:val="21"/>
              </w:rPr>
              <w:t>Dev B/PM</w:t>
            </w:r>
          </w:p>
        </w:tc>
      </w:tr>
      <w:tr w14:paraId="008D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87D1DDC">
            <w:pPr>
              <w:spacing w:after="0" w:line="240" w:lineRule="auto"/>
            </w:pPr>
            <w:r>
              <w:rPr>
                <w:rFonts w:ascii="Times New Roman" w:hAnsi="Times New Roman"/>
                <w:sz w:val="21"/>
              </w:rPr>
              <w:t>2 phút</w:t>
            </w:r>
          </w:p>
        </w:tc>
        <w:tc>
          <w:tcPr>
            <w:tcW w:w="3230" w:type="dxa"/>
            <w:vAlign w:val="center"/>
          </w:tcPr>
          <w:p w14:paraId="0C16E9E5">
            <w:pPr>
              <w:spacing w:after="0" w:line="240" w:lineRule="auto"/>
            </w:pPr>
            <w:r>
              <w:rPr>
                <w:rFonts w:ascii="Times New Roman" w:hAnsi="Times New Roman"/>
                <w:sz w:val="21"/>
              </w:rPr>
              <w:t>Trình bày Test Plan và các lỗi quan trọng đã xử lý.</w:t>
            </w:r>
          </w:p>
        </w:tc>
        <w:tc>
          <w:tcPr>
            <w:tcW w:w="3230" w:type="dxa"/>
            <w:vAlign w:val="center"/>
          </w:tcPr>
          <w:p w14:paraId="4A7074AC">
            <w:pPr>
              <w:spacing w:after="0" w:line="240" w:lineRule="auto"/>
            </w:pPr>
            <w:r>
              <w:rPr>
                <w:rFonts w:ascii="Times New Roman" w:hAnsi="Times New Roman"/>
                <w:sz w:val="21"/>
              </w:rPr>
              <w:t>Tester</w:t>
            </w:r>
          </w:p>
        </w:tc>
      </w:tr>
      <w:tr w14:paraId="68DD2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438FEA90">
            <w:pPr>
              <w:spacing w:after="0" w:line="240" w:lineRule="auto"/>
            </w:pPr>
            <w:r>
              <w:rPr>
                <w:rFonts w:ascii="Times New Roman" w:hAnsi="Times New Roman"/>
                <w:sz w:val="21"/>
              </w:rPr>
              <w:t>2–3 phút</w:t>
            </w:r>
          </w:p>
        </w:tc>
        <w:tc>
          <w:tcPr>
            <w:tcW w:w="3230" w:type="dxa"/>
            <w:vAlign w:val="center"/>
          </w:tcPr>
          <w:p w14:paraId="2A6B74F6">
            <w:pPr>
              <w:spacing w:after="0" w:line="240" w:lineRule="auto"/>
            </w:pPr>
            <w:r>
              <w:rPr>
                <w:rFonts w:ascii="Times New Roman" w:hAnsi="Times New Roman"/>
                <w:sz w:val="21"/>
              </w:rPr>
              <w:t>Phản biện về kiến trúc, CSDL, phân quyền, đồng bộ trạng thái và mở rộng.</w:t>
            </w:r>
          </w:p>
        </w:tc>
        <w:tc>
          <w:tcPr>
            <w:tcW w:w="3230" w:type="dxa"/>
            <w:vAlign w:val="center"/>
          </w:tcPr>
          <w:p w14:paraId="47AEEBC8">
            <w:pPr>
              <w:spacing w:after="0" w:line="240" w:lineRule="auto"/>
            </w:pPr>
            <w:r>
              <w:rPr>
                <w:rFonts w:ascii="Times New Roman" w:hAnsi="Times New Roman"/>
                <w:sz w:val="21"/>
              </w:rPr>
              <w:t>Cả nhóm</w:t>
            </w:r>
          </w:p>
        </w:tc>
      </w:tr>
    </w:tbl>
    <w:p w14:paraId="0D9FF6F5"/>
    <w:p w14:paraId="5FAF2AB3">
      <w:pPr>
        <w:pStyle w:val="3"/>
      </w:pPr>
      <w:r>
        <w:t>I.1. Checklist</w:t>
      </w:r>
    </w:p>
    <w:p w14:paraId="3E1B07DC">
      <w:pPr>
        <w:pStyle w:val="22"/>
      </w:pPr>
      <w:r>
        <w:t>Tài khoản mẫu cho độc giả, thủ thư và quản lý đã tạo.</w:t>
      </w:r>
    </w:p>
    <w:p w14:paraId="5EF914D0">
      <w:pPr>
        <w:pStyle w:val="22"/>
      </w:pPr>
      <w:r>
        <w:t>Danh sách sách mẫu có tác giả, thể loại và trạng thái bản sao.</w:t>
      </w:r>
    </w:p>
    <w:p w14:paraId="07F50C64">
      <w:pPr>
        <w:pStyle w:val="22"/>
      </w:pPr>
      <w:r>
        <w:t>Có dữ liệu phiếu mượn mẫu để demo.</w:t>
      </w:r>
    </w:p>
    <w:p w14:paraId="0AD94FEE">
      <w:pPr>
        <w:pStyle w:val="22"/>
      </w:pPr>
      <w:r>
        <w:t>Kiểm tra luồng mượn và trả trước khi trình bày.</w:t>
      </w:r>
    </w:p>
    <w:p w14:paraId="60691FBF">
      <w:pPr>
        <w:pStyle w:val="22"/>
      </w:pPr>
      <w:r>
        <w:t>Kiểm tra phân quyền bằng tài khoản khác vai trò.</w:t>
      </w:r>
    </w:p>
    <w:p w14:paraId="769AA2EA">
      <w:pPr>
        <w:pStyle w:val="22"/>
      </w:pPr>
      <w:r>
        <w:t>Chuẩn bị dữ liệu seed và video dự phòng.</w:t>
      </w:r>
    </w:p>
    <w:p w14:paraId="1CF08992">
      <w:pPr>
        <w:pStyle w:val="22"/>
      </w:pPr>
      <w:r>
        <w:t>Mỗi thành viên hiểu cả luồng nghiệp vụ, không chỉ phần code của mình.</w:t>
      </w:r>
    </w:p>
    <w:p w14:paraId="0A801898">
      <w:pPr>
        <w:pStyle w:val="2"/>
      </w:pPr>
      <w:r>
        <w:t>PHỤ LỤC 1. Phân công nhóm</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76BB8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30" w:type="dxa"/>
            <w:shd w:val="clear" w:color="auto" w:fill="D9EAF7"/>
          </w:tcPr>
          <w:p w14:paraId="232F3357">
            <w:pPr>
              <w:spacing w:after="0" w:line="240" w:lineRule="auto"/>
            </w:pPr>
            <w:r>
              <w:rPr>
                <w:rFonts w:ascii="Times New Roman" w:hAnsi="Times New Roman"/>
                <w:b/>
                <w:sz w:val="21"/>
              </w:rPr>
              <w:t>Thành viên</w:t>
            </w:r>
          </w:p>
        </w:tc>
        <w:tc>
          <w:tcPr>
            <w:tcW w:w="3230" w:type="dxa"/>
            <w:shd w:val="clear" w:color="auto" w:fill="D9EAF7"/>
          </w:tcPr>
          <w:p w14:paraId="5E24FFB3">
            <w:pPr>
              <w:spacing w:after="0" w:line="240" w:lineRule="auto"/>
            </w:pPr>
            <w:r>
              <w:rPr>
                <w:rFonts w:ascii="Times New Roman" w:hAnsi="Times New Roman"/>
                <w:b/>
                <w:sz w:val="21"/>
              </w:rPr>
              <w:t>Vai trò</w:t>
            </w:r>
          </w:p>
        </w:tc>
        <w:tc>
          <w:tcPr>
            <w:tcW w:w="3230" w:type="dxa"/>
            <w:shd w:val="clear" w:color="auto" w:fill="D9EAF7"/>
          </w:tcPr>
          <w:p w14:paraId="11D6D60C">
            <w:pPr>
              <w:spacing w:after="0" w:line="240" w:lineRule="auto"/>
            </w:pPr>
            <w:r>
              <w:rPr>
                <w:rFonts w:ascii="Times New Roman" w:hAnsi="Times New Roman"/>
                <w:b/>
                <w:sz w:val="21"/>
              </w:rPr>
              <w:t>Công việc</w:t>
            </w:r>
          </w:p>
        </w:tc>
      </w:tr>
      <w:tr w14:paraId="7946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17AB6BEF">
            <w:pPr>
              <w:spacing w:after="0" w:line="240" w:lineRule="auto"/>
            </w:pPr>
            <w:r>
              <w:rPr>
                <w:rFonts w:ascii="Times New Roman" w:hAnsi="Times New Roman"/>
                <w:sz w:val="21"/>
              </w:rPr>
              <w:t>Thành viên 1</w:t>
            </w:r>
          </w:p>
        </w:tc>
        <w:tc>
          <w:tcPr>
            <w:tcW w:w="3230" w:type="dxa"/>
            <w:vAlign w:val="center"/>
          </w:tcPr>
          <w:p w14:paraId="2B6486F3">
            <w:pPr>
              <w:spacing w:after="0" w:line="240" w:lineRule="auto"/>
            </w:pPr>
            <w:r>
              <w:rPr>
                <w:rFonts w:ascii="Times New Roman" w:hAnsi="Times New Roman"/>
                <w:sz w:val="21"/>
              </w:rPr>
              <w:t>PM/BA</w:t>
            </w:r>
          </w:p>
        </w:tc>
        <w:tc>
          <w:tcPr>
            <w:tcW w:w="3230" w:type="dxa"/>
            <w:vAlign w:val="center"/>
          </w:tcPr>
          <w:p w14:paraId="6667260A">
            <w:pPr>
              <w:spacing w:after="0" w:line="240" w:lineRule="auto"/>
            </w:pPr>
            <w:r>
              <w:rPr>
                <w:rFonts w:ascii="Times New Roman" w:hAnsi="Times New Roman"/>
                <w:sz w:val="21"/>
              </w:rPr>
              <w:t>Khảo sát, Project Charter, Backlog, yêu cầu, điều phối và Demo.</w:t>
            </w:r>
          </w:p>
        </w:tc>
      </w:tr>
      <w:tr w14:paraId="65FF7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752143BC">
            <w:pPr>
              <w:spacing w:after="0" w:line="240" w:lineRule="auto"/>
            </w:pPr>
            <w:r>
              <w:rPr>
                <w:rFonts w:ascii="Times New Roman" w:hAnsi="Times New Roman"/>
                <w:sz w:val="21"/>
              </w:rPr>
              <w:t>Thành viên 2</w:t>
            </w:r>
          </w:p>
        </w:tc>
        <w:tc>
          <w:tcPr>
            <w:tcW w:w="3230" w:type="dxa"/>
            <w:vAlign w:val="center"/>
          </w:tcPr>
          <w:p w14:paraId="464046DD">
            <w:pPr>
              <w:spacing w:after="0" w:line="240" w:lineRule="auto"/>
            </w:pPr>
            <w:r>
              <w:rPr>
                <w:rFonts w:ascii="Times New Roman" w:hAnsi="Times New Roman"/>
                <w:sz w:val="21"/>
              </w:rPr>
              <w:t>Frontend/Dev A</w:t>
            </w:r>
          </w:p>
        </w:tc>
        <w:tc>
          <w:tcPr>
            <w:tcW w:w="3230" w:type="dxa"/>
            <w:vAlign w:val="center"/>
          </w:tcPr>
          <w:p w14:paraId="6F015A12">
            <w:pPr>
              <w:spacing w:after="0" w:line="240" w:lineRule="auto"/>
            </w:pPr>
            <w:r>
              <w:rPr>
                <w:rFonts w:ascii="Times New Roman" w:hAnsi="Times New Roman"/>
                <w:sz w:val="21"/>
              </w:rPr>
              <w:t>Giao diện độc giả, tài khoản, tra cứu và yêu cầu mượn.</w:t>
            </w:r>
          </w:p>
        </w:tc>
      </w:tr>
      <w:tr w14:paraId="33FC3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28CDB650">
            <w:pPr>
              <w:spacing w:after="0" w:line="240" w:lineRule="auto"/>
            </w:pPr>
            <w:r>
              <w:rPr>
                <w:rFonts w:ascii="Times New Roman" w:hAnsi="Times New Roman"/>
                <w:sz w:val="21"/>
              </w:rPr>
              <w:t>Thành viên 3</w:t>
            </w:r>
          </w:p>
        </w:tc>
        <w:tc>
          <w:tcPr>
            <w:tcW w:w="3230" w:type="dxa"/>
            <w:vAlign w:val="center"/>
          </w:tcPr>
          <w:p w14:paraId="290AEC9D">
            <w:pPr>
              <w:spacing w:after="0" w:line="240" w:lineRule="auto"/>
            </w:pPr>
            <w:r>
              <w:rPr>
                <w:rFonts w:ascii="Times New Roman" w:hAnsi="Times New Roman"/>
                <w:sz w:val="21"/>
              </w:rPr>
              <w:t>Backend/Dev B</w:t>
            </w:r>
          </w:p>
        </w:tc>
        <w:tc>
          <w:tcPr>
            <w:tcW w:w="3230" w:type="dxa"/>
            <w:vAlign w:val="center"/>
          </w:tcPr>
          <w:p w14:paraId="02476B52">
            <w:pPr>
              <w:spacing w:after="0" w:line="240" w:lineRule="auto"/>
            </w:pPr>
            <w:r>
              <w:rPr>
                <w:rFonts w:ascii="Times New Roman" w:hAnsi="Times New Roman"/>
                <w:sz w:val="21"/>
              </w:rPr>
              <w:t>API, CSDL, mượn – trả, quá hạn, Admin và báo cáo.</w:t>
            </w:r>
          </w:p>
        </w:tc>
      </w:tr>
      <w:tr w14:paraId="536CA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46E6C456">
            <w:pPr>
              <w:spacing w:after="0" w:line="240" w:lineRule="auto"/>
            </w:pPr>
            <w:r>
              <w:rPr>
                <w:rFonts w:ascii="Times New Roman" w:hAnsi="Times New Roman"/>
                <w:sz w:val="21"/>
              </w:rPr>
              <w:t>Thành viên 4</w:t>
            </w:r>
          </w:p>
        </w:tc>
        <w:tc>
          <w:tcPr>
            <w:tcW w:w="3230" w:type="dxa"/>
            <w:vAlign w:val="center"/>
          </w:tcPr>
          <w:p w14:paraId="69D472D5">
            <w:pPr>
              <w:spacing w:after="0" w:line="240" w:lineRule="auto"/>
            </w:pPr>
            <w:r>
              <w:rPr>
                <w:rFonts w:ascii="Times New Roman" w:hAnsi="Times New Roman"/>
                <w:sz w:val="21"/>
              </w:rPr>
              <w:t>Tester</w:t>
            </w:r>
          </w:p>
        </w:tc>
        <w:tc>
          <w:tcPr>
            <w:tcW w:w="3230" w:type="dxa"/>
            <w:vAlign w:val="center"/>
          </w:tcPr>
          <w:p w14:paraId="6C0C61EA">
            <w:pPr>
              <w:spacing w:after="0" w:line="240" w:lineRule="auto"/>
            </w:pPr>
            <w:r>
              <w:rPr>
                <w:rFonts w:ascii="Times New Roman" w:hAnsi="Times New Roman"/>
                <w:sz w:val="21"/>
              </w:rPr>
              <w:t>Test Plan, Test Case, kiểm thử hồi quy, Bug Log và hỗ trợ bảo vệ.</w:t>
            </w:r>
          </w:p>
        </w:tc>
      </w:tr>
    </w:tbl>
    <w:p w14:paraId="44922E11"/>
    <w:p w14:paraId="065224B7">
      <w:pPr>
        <w:pStyle w:val="2"/>
      </w:pPr>
      <w:r>
        <w:t>PHỤ LỤC 2. Bug Log mẫu</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8"/>
        <w:gridCol w:w="1938"/>
        <w:gridCol w:w="1938"/>
        <w:gridCol w:w="1938"/>
        <w:gridCol w:w="1938"/>
      </w:tblGrid>
      <w:tr w14:paraId="5E5A6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938" w:type="dxa"/>
            <w:shd w:val="clear" w:color="auto" w:fill="D9EAF7"/>
          </w:tcPr>
          <w:p w14:paraId="22DCEE01">
            <w:pPr>
              <w:spacing w:after="0" w:line="240" w:lineRule="auto"/>
            </w:pPr>
            <w:r>
              <w:rPr>
                <w:rFonts w:ascii="Times New Roman" w:hAnsi="Times New Roman"/>
                <w:b/>
                <w:sz w:val="21"/>
              </w:rPr>
              <w:t>ID</w:t>
            </w:r>
          </w:p>
        </w:tc>
        <w:tc>
          <w:tcPr>
            <w:tcW w:w="1938" w:type="dxa"/>
            <w:shd w:val="clear" w:color="auto" w:fill="D9EAF7"/>
          </w:tcPr>
          <w:p w14:paraId="7E6418E3">
            <w:pPr>
              <w:spacing w:after="0" w:line="240" w:lineRule="auto"/>
            </w:pPr>
            <w:r>
              <w:rPr>
                <w:rFonts w:ascii="Times New Roman" w:hAnsi="Times New Roman"/>
                <w:b/>
                <w:sz w:val="21"/>
              </w:rPr>
              <w:t>Chức năng</w:t>
            </w:r>
          </w:p>
        </w:tc>
        <w:tc>
          <w:tcPr>
            <w:tcW w:w="1938" w:type="dxa"/>
            <w:shd w:val="clear" w:color="auto" w:fill="D9EAF7"/>
          </w:tcPr>
          <w:p w14:paraId="42738D87">
            <w:pPr>
              <w:spacing w:after="0" w:line="240" w:lineRule="auto"/>
            </w:pPr>
            <w:r>
              <w:rPr>
                <w:rFonts w:ascii="Times New Roman" w:hAnsi="Times New Roman"/>
                <w:b/>
                <w:sz w:val="21"/>
              </w:rPr>
              <w:t>Lỗi</w:t>
            </w:r>
          </w:p>
        </w:tc>
        <w:tc>
          <w:tcPr>
            <w:tcW w:w="1938" w:type="dxa"/>
            <w:shd w:val="clear" w:color="auto" w:fill="D9EAF7"/>
          </w:tcPr>
          <w:p w14:paraId="612308EC">
            <w:pPr>
              <w:spacing w:after="0" w:line="240" w:lineRule="auto"/>
            </w:pPr>
            <w:r>
              <w:rPr>
                <w:rFonts w:ascii="Times New Roman" w:hAnsi="Times New Roman"/>
                <w:b/>
                <w:sz w:val="21"/>
              </w:rPr>
              <w:t>Mức độ</w:t>
            </w:r>
          </w:p>
        </w:tc>
        <w:tc>
          <w:tcPr>
            <w:tcW w:w="1938" w:type="dxa"/>
            <w:shd w:val="clear" w:color="auto" w:fill="D9EAF7"/>
          </w:tcPr>
          <w:p w14:paraId="21CF39DF">
            <w:pPr>
              <w:spacing w:after="0" w:line="240" w:lineRule="auto"/>
            </w:pPr>
            <w:r>
              <w:rPr>
                <w:rFonts w:ascii="Times New Roman" w:hAnsi="Times New Roman"/>
                <w:b/>
                <w:sz w:val="21"/>
              </w:rPr>
              <w:t>Trạng thái</w:t>
            </w:r>
          </w:p>
        </w:tc>
      </w:tr>
      <w:tr w14:paraId="60B90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06C47C58">
            <w:pPr>
              <w:spacing w:after="0" w:line="240" w:lineRule="auto"/>
            </w:pPr>
            <w:r>
              <w:rPr>
                <w:rFonts w:ascii="Times New Roman" w:hAnsi="Times New Roman"/>
                <w:sz w:val="21"/>
              </w:rPr>
              <w:t>BUG-01</w:t>
            </w:r>
          </w:p>
        </w:tc>
        <w:tc>
          <w:tcPr>
            <w:tcW w:w="1938" w:type="dxa"/>
            <w:vAlign w:val="center"/>
          </w:tcPr>
          <w:p w14:paraId="5D795579">
            <w:pPr>
              <w:spacing w:after="0" w:line="240" w:lineRule="auto"/>
            </w:pPr>
            <w:r>
              <w:rPr>
                <w:rFonts w:ascii="Times New Roman" w:hAnsi="Times New Roman"/>
                <w:sz w:val="21"/>
              </w:rPr>
              <w:t>Tra cứu</w:t>
            </w:r>
          </w:p>
        </w:tc>
        <w:tc>
          <w:tcPr>
            <w:tcW w:w="1938" w:type="dxa"/>
            <w:vAlign w:val="center"/>
          </w:tcPr>
          <w:p w14:paraId="42E54280">
            <w:pPr>
              <w:spacing w:after="0" w:line="240" w:lineRule="auto"/>
            </w:pPr>
            <w:r>
              <w:rPr>
                <w:rFonts w:ascii="Times New Roman" w:hAnsi="Times New Roman"/>
                <w:sz w:val="21"/>
              </w:rPr>
              <w:t>Lọc theo thể loại nhưng kết quả chưa cập nhật ngay.</w:t>
            </w:r>
          </w:p>
        </w:tc>
        <w:tc>
          <w:tcPr>
            <w:tcW w:w="1938" w:type="dxa"/>
            <w:vAlign w:val="center"/>
          </w:tcPr>
          <w:p w14:paraId="6BC0B5C9">
            <w:pPr>
              <w:spacing w:after="0" w:line="240" w:lineRule="auto"/>
            </w:pPr>
            <w:r>
              <w:rPr>
                <w:rFonts w:ascii="Times New Roman" w:hAnsi="Times New Roman"/>
                <w:sz w:val="21"/>
              </w:rPr>
              <w:t>Medium</w:t>
            </w:r>
          </w:p>
        </w:tc>
        <w:tc>
          <w:tcPr>
            <w:tcW w:w="1938" w:type="dxa"/>
            <w:vAlign w:val="center"/>
          </w:tcPr>
          <w:p w14:paraId="6BB873B2">
            <w:pPr>
              <w:spacing w:after="0" w:line="240" w:lineRule="auto"/>
            </w:pPr>
            <w:r>
              <w:rPr>
                <w:rFonts w:ascii="Times New Roman" w:hAnsi="Times New Roman"/>
                <w:sz w:val="21"/>
              </w:rPr>
              <w:t>Open</w:t>
            </w:r>
          </w:p>
        </w:tc>
      </w:tr>
      <w:tr w14:paraId="25ECD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5639A4F9">
            <w:pPr>
              <w:spacing w:after="0" w:line="240" w:lineRule="auto"/>
            </w:pPr>
            <w:r>
              <w:rPr>
                <w:rFonts w:ascii="Times New Roman" w:hAnsi="Times New Roman"/>
                <w:sz w:val="21"/>
              </w:rPr>
              <w:t>BUG-02</w:t>
            </w:r>
          </w:p>
        </w:tc>
        <w:tc>
          <w:tcPr>
            <w:tcW w:w="1938" w:type="dxa"/>
            <w:vAlign w:val="center"/>
          </w:tcPr>
          <w:p w14:paraId="4F55D94B">
            <w:pPr>
              <w:spacing w:after="0" w:line="240" w:lineRule="auto"/>
            </w:pPr>
            <w:r>
              <w:rPr>
                <w:rFonts w:ascii="Times New Roman" w:hAnsi="Times New Roman"/>
                <w:sz w:val="21"/>
              </w:rPr>
              <w:t>Mượn sách</w:t>
            </w:r>
          </w:p>
        </w:tc>
        <w:tc>
          <w:tcPr>
            <w:tcW w:w="1938" w:type="dxa"/>
            <w:vAlign w:val="center"/>
          </w:tcPr>
          <w:p w14:paraId="2043F1C2">
            <w:pPr>
              <w:spacing w:after="0" w:line="240" w:lineRule="auto"/>
            </w:pPr>
            <w:r>
              <w:rPr>
                <w:rFonts w:ascii="Times New Roman" w:hAnsi="Times New Roman"/>
                <w:sz w:val="21"/>
              </w:rPr>
              <w:t>Bấm nút xác nhận liên tục có nguy cơ tạo request lặp.</w:t>
            </w:r>
          </w:p>
        </w:tc>
        <w:tc>
          <w:tcPr>
            <w:tcW w:w="1938" w:type="dxa"/>
            <w:vAlign w:val="center"/>
          </w:tcPr>
          <w:p w14:paraId="5F2D6403">
            <w:pPr>
              <w:spacing w:after="0" w:line="240" w:lineRule="auto"/>
            </w:pPr>
            <w:r>
              <w:rPr>
                <w:rFonts w:ascii="Times New Roman" w:hAnsi="Times New Roman"/>
                <w:sz w:val="21"/>
              </w:rPr>
              <w:t>High</w:t>
            </w:r>
          </w:p>
        </w:tc>
        <w:tc>
          <w:tcPr>
            <w:tcW w:w="1938" w:type="dxa"/>
            <w:vAlign w:val="center"/>
          </w:tcPr>
          <w:p w14:paraId="5BFFFD80">
            <w:pPr>
              <w:spacing w:after="0" w:line="240" w:lineRule="auto"/>
            </w:pPr>
            <w:r>
              <w:rPr>
                <w:rFonts w:ascii="Times New Roman" w:hAnsi="Times New Roman"/>
                <w:sz w:val="21"/>
              </w:rPr>
              <w:t>Open</w:t>
            </w:r>
          </w:p>
        </w:tc>
      </w:tr>
      <w:tr w14:paraId="1FC1C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6EC10927">
            <w:pPr>
              <w:spacing w:after="0" w:line="240" w:lineRule="auto"/>
            </w:pPr>
            <w:r>
              <w:rPr>
                <w:rFonts w:ascii="Times New Roman" w:hAnsi="Times New Roman"/>
                <w:sz w:val="21"/>
              </w:rPr>
              <w:t>BUG-03</w:t>
            </w:r>
          </w:p>
        </w:tc>
        <w:tc>
          <w:tcPr>
            <w:tcW w:w="1938" w:type="dxa"/>
            <w:vAlign w:val="center"/>
          </w:tcPr>
          <w:p w14:paraId="6689449F">
            <w:pPr>
              <w:spacing w:after="0" w:line="240" w:lineRule="auto"/>
            </w:pPr>
            <w:r>
              <w:rPr>
                <w:rFonts w:ascii="Times New Roman" w:hAnsi="Times New Roman"/>
                <w:sz w:val="21"/>
              </w:rPr>
              <w:t>Bản sao</w:t>
            </w:r>
          </w:p>
        </w:tc>
        <w:tc>
          <w:tcPr>
            <w:tcW w:w="1938" w:type="dxa"/>
            <w:vAlign w:val="center"/>
          </w:tcPr>
          <w:p w14:paraId="27541824">
            <w:pPr>
              <w:spacing w:after="0" w:line="240" w:lineRule="auto"/>
            </w:pPr>
            <w:r>
              <w:rPr>
                <w:rFonts w:ascii="Times New Roman" w:hAnsi="Times New Roman"/>
                <w:sz w:val="21"/>
              </w:rPr>
              <w:t>Trạng thái bản sao chưa cập nhật sau khi duyệt mượn.</w:t>
            </w:r>
          </w:p>
        </w:tc>
        <w:tc>
          <w:tcPr>
            <w:tcW w:w="1938" w:type="dxa"/>
            <w:vAlign w:val="center"/>
          </w:tcPr>
          <w:p w14:paraId="1263E450">
            <w:pPr>
              <w:spacing w:after="0" w:line="240" w:lineRule="auto"/>
            </w:pPr>
            <w:r>
              <w:rPr>
                <w:rFonts w:ascii="Times New Roman" w:hAnsi="Times New Roman"/>
                <w:sz w:val="21"/>
              </w:rPr>
              <w:t>High</w:t>
            </w:r>
          </w:p>
        </w:tc>
        <w:tc>
          <w:tcPr>
            <w:tcW w:w="1938" w:type="dxa"/>
            <w:vAlign w:val="center"/>
          </w:tcPr>
          <w:p w14:paraId="1333C400">
            <w:pPr>
              <w:spacing w:after="0" w:line="240" w:lineRule="auto"/>
            </w:pPr>
            <w:r>
              <w:rPr>
                <w:rFonts w:ascii="Times New Roman" w:hAnsi="Times New Roman"/>
                <w:sz w:val="21"/>
              </w:rPr>
              <w:t>Open</w:t>
            </w:r>
          </w:p>
        </w:tc>
      </w:tr>
      <w:tr w14:paraId="4145D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4049B100">
            <w:pPr>
              <w:spacing w:after="0" w:line="240" w:lineRule="auto"/>
            </w:pPr>
            <w:r>
              <w:rPr>
                <w:rFonts w:ascii="Times New Roman" w:hAnsi="Times New Roman"/>
                <w:sz w:val="21"/>
              </w:rPr>
              <w:t>BUG-04</w:t>
            </w:r>
          </w:p>
        </w:tc>
        <w:tc>
          <w:tcPr>
            <w:tcW w:w="1938" w:type="dxa"/>
            <w:vAlign w:val="center"/>
          </w:tcPr>
          <w:p w14:paraId="2F922D80">
            <w:pPr>
              <w:spacing w:after="0" w:line="240" w:lineRule="auto"/>
            </w:pPr>
            <w:r>
              <w:rPr>
                <w:rFonts w:ascii="Times New Roman" w:hAnsi="Times New Roman"/>
                <w:sz w:val="21"/>
              </w:rPr>
              <w:t>Phân quyền</w:t>
            </w:r>
          </w:p>
        </w:tc>
        <w:tc>
          <w:tcPr>
            <w:tcW w:w="1938" w:type="dxa"/>
            <w:vAlign w:val="center"/>
          </w:tcPr>
          <w:p w14:paraId="0F3BE645">
            <w:pPr>
              <w:spacing w:after="0" w:line="240" w:lineRule="auto"/>
            </w:pPr>
            <w:r>
              <w:rPr>
                <w:rFonts w:ascii="Times New Roman" w:hAnsi="Times New Roman"/>
                <w:sz w:val="21"/>
              </w:rPr>
              <w:t>Tài khoản độc giả thử gọi API quản lý sách.</w:t>
            </w:r>
          </w:p>
        </w:tc>
        <w:tc>
          <w:tcPr>
            <w:tcW w:w="1938" w:type="dxa"/>
            <w:vAlign w:val="center"/>
          </w:tcPr>
          <w:p w14:paraId="5D0E3D4F">
            <w:pPr>
              <w:spacing w:after="0" w:line="240" w:lineRule="auto"/>
            </w:pPr>
            <w:r>
              <w:rPr>
                <w:rFonts w:ascii="Times New Roman" w:hAnsi="Times New Roman"/>
                <w:sz w:val="21"/>
              </w:rPr>
              <w:t>Critical</w:t>
            </w:r>
          </w:p>
        </w:tc>
        <w:tc>
          <w:tcPr>
            <w:tcW w:w="1938" w:type="dxa"/>
            <w:vAlign w:val="center"/>
          </w:tcPr>
          <w:p w14:paraId="4E972246">
            <w:pPr>
              <w:spacing w:after="0" w:line="240" w:lineRule="auto"/>
            </w:pPr>
            <w:r>
              <w:rPr>
                <w:rFonts w:ascii="Times New Roman" w:hAnsi="Times New Roman"/>
                <w:sz w:val="21"/>
              </w:rPr>
              <w:t>Open</w:t>
            </w:r>
          </w:p>
        </w:tc>
      </w:tr>
      <w:tr w14:paraId="606A4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38" w:type="dxa"/>
            <w:vAlign w:val="center"/>
          </w:tcPr>
          <w:p w14:paraId="389AB093">
            <w:pPr>
              <w:spacing w:after="0" w:line="240" w:lineRule="auto"/>
            </w:pPr>
            <w:r>
              <w:rPr>
                <w:rFonts w:ascii="Times New Roman" w:hAnsi="Times New Roman"/>
                <w:sz w:val="21"/>
              </w:rPr>
              <w:t>BUG-05</w:t>
            </w:r>
          </w:p>
        </w:tc>
        <w:tc>
          <w:tcPr>
            <w:tcW w:w="1938" w:type="dxa"/>
            <w:vAlign w:val="center"/>
          </w:tcPr>
          <w:p w14:paraId="27C6B36B">
            <w:pPr>
              <w:spacing w:after="0" w:line="240" w:lineRule="auto"/>
            </w:pPr>
            <w:r>
              <w:rPr>
                <w:rFonts w:ascii="Times New Roman" w:hAnsi="Times New Roman"/>
                <w:sz w:val="21"/>
              </w:rPr>
              <w:t>Báo cáo</w:t>
            </w:r>
          </w:p>
        </w:tc>
        <w:tc>
          <w:tcPr>
            <w:tcW w:w="1938" w:type="dxa"/>
            <w:vAlign w:val="center"/>
          </w:tcPr>
          <w:p w14:paraId="4FA6C081">
            <w:pPr>
              <w:spacing w:after="0" w:line="240" w:lineRule="auto"/>
            </w:pPr>
            <w:r>
              <w:rPr>
                <w:rFonts w:ascii="Times New Roman" w:hAnsi="Times New Roman"/>
                <w:sz w:val="21"/>
              </w:rPr>
              <w:t>Ngày không phát sinh lượt mượn chưa hiển thị giá trị 0.</w:t>
            </w:r>
          </w:p>
        </w:tc>
        <w:tc>
          <w:tcPr>
            <w:tcW w:w="1938" w:type="dxa"/>
            <w:vAlign w:val="center"/>
          </w:tcPr>
          <w:p w14:paraId="771D9565">
            <w:pPr>
              <w:spacing w:after="0" w:line="240" w:lineRule="auto"/>
            </w:pPr>
            <w:r>
              <w:rPr>
                <w:rFonts w:ascii="Times New Roman" w:hAnsi="Times New Roman"/>
                <w:sz w:val="21"/>
              </w:rPr>
              <w:t>Low</w:t>
            </w:r>
          </w:p>
        </w:tc>
        <w:tc>
          <w:tcPr>
            <w:tcW w:w="1938" w:type="dxa"/>
            <w:vAlign w:val="center"/>
          </w:tcPr>
          <w:p w14:paraId="5D7B2ADB">
            <w:pPr>
              <w:spacing w:after="0" w:line="240" w:lineRule="auto"/>
            </w:pPr>
            <w:r>
              <w:rPr>
                <w:rFonts w:ascii="Times New Roman" w:hAnsi="Times New Roman"/>
                <w:sz w:val="21"/>
              </w:rPr>
              <w:t>Open</w:t>
            </w:r>
          </w:p>
        </w:tc>
      </w:tr>
    </w:tbl>
    <w:p w14:paraId="0A18E3FB"/>
    <w:p w14:paraId="721CD5CD">
      <w:pPr>
        <w:pStyle w:val="2"/>
      </w:pPr>
      <w:r>
        <w:t>PHỤ LỤC 3. Tiêu chí nghiệm thu MVP</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0"/>
        <w:gridCol w:w="3230"/>
        <w:gridCol w:w="3230"/>
      </w:tblGrid>
      <w:tr w14:paraId="521E8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230" w:type="dxa"/>
            <w:shd w:val="clear" w:color="auto" w:fill="D9EAF7"/>
          </w:tcPr>
          <w:p w14:paraId="247D47B9">
            <w:pPr>
              <w:spacing w:after="0" w:line="240" w:lineRule="auto"/>
            </w:pPr>
            <w:r>
              <w:rPr>
                <w:rFonts w:ascii="Times New Roman" w:hAnsi="Times New Roman"/>
                <w:b/>
                <w:sz w:val="21"/>
              </w:rPr>
              <w:t>Mã</w:t>
            </w:r>
          </w:p>
        </w:tc>
        <w:tc>
          <w:tcPr>
            <w:tcW w:w="3230" w:type="dxa"/>
            <w:shd w:val="clear" w:color="auto" w:fill="D9EAF7"/>
          </w:tcPr>
          <w:p w14:paraId="713DF0F1">
            <w:pPr>
              <w:spacing w:after="0" w:line="240" w:lineRule="auto"/>
            </w:pPr>
            <w:r>
              <w:rPr>
                <w:rFonts w:ascii="Times New Roman" w:hAnsi="Times New Roman"/>
                <w:b/>
                <w:sz w:val="21"/>
              </w:rPr>
              <w:t>Tiêu chí</w:t>
            </w:r>
          </w:p>
        </w:tc>
        <w:tc>
          <w:tcPr>
            <w:tcW w:w="3230" w:type="dxa"/>
            <w:shd w:val="clear" w:color="auto" w:fill="D9EAF7"/>
          </w:tcPr>
          <w:p w14:paraId="10F10623">
            <w:pPr>
              <w:spacing w:after="0" w:line="240" w:lineRule="auto"/>
            </w:pPr>
            <w:r>
              <w:rPr>
                <w:rFonts w:ascii="Times New Roman" w:hAnsi="Times New Roman"/>
                <w:b/>
                <w:sz w:val="21"/>
              </w:rPr>
              <w:t>Điều kiện đạt</w:t>
            </w:r>
          </w:p>
        </w:tc>
      </w:tr>
      <w:tr w14:paraId="66A39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2E77EB92">
            <w:pPr>
              <w:spacing w:after="0" w:line="240" w:lineRule="auto"/>
            </w:pPr>
            <w:r>
              <w:rPr>
                <w:rFonts w:ascii="Times New Roman" w:hAnsi="Times New Roman"/>
                <w:sz w:val="21"/>
              </w:rPr>
              <w:t>AC01</w:t>
            </w:r>
          </w:p>
        </w:tc>
        <w:tc>
          <w:tcPr>
            <w:tcW w:w="3230" w:type="dxa"/>
            <w:vAlign w:val="center"/>
          </w:tcPr>
          <w:p w14:paraId="5090FF60">
            <w:pPr>
              <w:spacing w:after="0" w:line="240" w:lineRule="auto"/>
            </w:pPr>
            <w:r>
              <w:rPr>
                <w:rFonts w:ascii="Times New Roman" w:hAnsi="Times New Roman"/>
                <w:sz w:val="21"/>
              </w:rPr>
              <w:t>Tài khoản</w:t>
            </w:r>
          </w:p>
        </w:tc>
        <w:tc>
          <w:tcPr>
            <w:tcW w:w="3230" w:type="dxa"/>
            <w:vAlign w:val="center"/>
          </w:tcPr>
          <w:p w14:paraId="34E88976">
            <w:pPr>
              <w:spacing w:after="0" w:line="240" w:lineRule="auto"/>
            </w:pPr>
            <w:r>
              <w:rPr>
                <w:rFonts w:ascii="Times New Roman" w:hAnsi="Times New Roman"/>
                <w:sz w:val="21"/>
              </w:rPr>
              <w:t>Đăng nhập đúng và phân quyền đúng.</w:t>
            </w:r>
          </w:p>
        </w:tc>
      </w:tr>
      <w:tr w14:paraId="56C68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401A593F">
            <w:pPr>
              <w:spacing w:after="0" w:line="240" w:lineRule="auto"/>
            </w:pPr>
            <w:r>
              <w:rPr>
                <w:rFonts w:ascii="Times New Roman" w:hAnsi="Times New Roman"/>
                <w:sz w:val="21"/>
              </w:rPr>
              <w:t>AC02</w:t>
            </w:r>
          </w:p>
        </w:tc>
        <w:tc>
          <w:tcPr>
            <w:tcW w:w="3230" w:type="dxa"/>
            <w:vAlign w:val="center"/>
          </w:tcPr>
          <w:p w14:paraId="1EDF7FDA">
            <w:pPr>
              <w:spacing w:after="0" w:line="240" w:lineRule="auto"/>
            </w:pPr>
            <w:r>
              <w:rPr>
                <w:rFonts w:ascii="Times New Roman" w:hAnsi="Times New Roman"/>
                <w:sz w:val="21"/>
              </w:rPr>
              <w:t>Sách</w:t>
            </w:r>
          </w:p>
        </w:tc>
        <w:tc>
          <w:tcPr>
            <w:tcW w:w="3230" w:type="dxa"/>
            <w:vAlign w:val="center"/>
          </w:tcPr>
          <w:p w14:paraId="6CDB3A1B">
            <w:pPr>
              <w:spacing w:after="0" w:line="240" w:lineRule="auto"/>
            </w:pPr>
            <w:r>
              <w:rPr>
                <w:rFonts w:ascii="Times New Roman" w:hAnsi="Times New Roman"/>
                <w:sz w:val="21"/>
              </w:rPr>
              <w:t>Độc giả tra cứu được; thủ thư cập nhật được.</w:t>
            </w:r>
          </w:p>
        </w:tc>
      </w:tr>
      <w:tr w14:paraId="120CF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07E95CD1">
            <w:pPr>
              <w:spacing w:after="0" w:line="240" w:lineRule="auto"/>
            </w:pPr>
            <w:r>
              <w:rPr>
                <w:rFonts w:ascii="Times New Roman" w:hAnsi="Times New Roman"/>
                <w:sz w:val="21"/>
              </w:rPr>
              <w:t>AC03</w:t>
            </w:r>
          </w:p>
        </w:tc>
        <w:tc>
          <w:tcPr>
            <w:tcW w:w="3230" w:type="dxa"/>
            <w:vAlign w:val="center"/>
          </w:tcPr>
          <w:p w14:paraId="49DDEB74">
            <w:pPr>
              <w:spacing w:after="0" w:line="240" w:lineRule="auto"/>
            </w:pPr>
            <w:r>
              <w:rPr>
                <w:rFonts w:ascii="Times New Roman" w:hAnsi="Times New Roman"/>
                <w:sz w:val="21"/>
              </w:rPr>
              <w:t>Bản sao</w:t>
            </w:r>
          </w:p>
        </w:tc>
        <w:tc>
          <w:tcPr>
            <w:tcW w:w="3230" w:type="dxa"/>
            <w:vAlign w:val="center"/>
          </w:tcPr>
          <w:p w14:paraId="3E9D07DB">
            <w:pPr>
              <w:spacing w:after="0" w:line="240" w:lineRule="auto"/>
            </w:pPr>
            <w:r>
              <w:rPr>
                <w:rFonts w:ascii="Times New Roman" w:hAnsi="Times New Roman"/>
                <w:sz w:val="21"/>
              </w:rPr>
              <w:t>Mỗi bản sao có mã và trạng thái rõ ràng.</w:t>
            </w:r>
          </w:p>
        </w:tc>
      </w:tr>
      <w:tr w14:paraId="361EB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5B61D27D">
            <w:pPr>
              <w:spacing w:after="0" w:line="240" w:lineRule="auto"/>
            </w:pPr>
            <w:r>
              <w:rPr>
                <w:rFonts w:ascii="Times New Roman" w:hAnsi="Times New Roman"/>
                <w:sz w:val="21"/>
              </w:rPr>
              <w:t>AC04</w:t>
            </w:r>
          </w:p>
        </w:tc>
        <w:tc>
          <w:tcPr>
            <w:tcW w:w="3230" w:type="dxa"/>
            <w:vAlign w:val="center"/>
          </w:tcPr>
          <w:p w14:paraId="5BECB523">
            <w:pPr>
              <w:spacing w:after="0" w:line="240" w:lineRule="auto"/>
            </w:pPr>
            <w:r>
              <w:rPr>
                <w:rFonts w:ascii="Times New Roman" w:hAnsi="Times New Roman"/>
                <w:sz w:val="21"/>
              </w:rPr>
              <w:t>Mượn</w:t>
            </w:r>
          </w:p>
        </w:tc>
        <w:tc>
          <w:tcPr>
            <w:tcW w:w="3230" w:type="dxa"/>
            <w:vAlign w:val="center"/>
          </w:tcPr>
          <w:p w14:paraId="12F56D1F">
            <w:pPr>
              <w:spacing w:after="0" w:line="240" w:lineRule="auto"/>
            </w:pPr>
            <w:r>
              <w:rPr>
                <w:rFonts w:ascii="Times New Roman" w:hAnsi="Times New Roman"/>
                <w:sz w:val="21"/>
              </w:rPr>
              <w:t>Tạo phiếu mượn hợp lệ và có hạn trả.</w:t>
            </w:r>
          </w:p>
        </w:tc>
      </w:tr>
      <w:tr w14:paraId="3216A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753CB21D">
            <w:pPr>
              <w:spacing w:after="0" w:line="240" w:lineRule="auto"/>
            </w:pPr>
            <w:r>
              <w:rPr>
                <w:rFonts w:ascii="Times New Roman" w:hAnsi="Times New Roman"/>
                <w:sz w:val="21"/>
              </w:rPr>
              <w:t>AC05</w:t>
            </w:r>
          </w:p>
        </w:tc>
        <w:tc>
          <w:tcPr>
            <w:tcW w:w="3230" w:type="dxa"/>
            <w:vAlign w:val="center"/>
          </w:tcPr>
          <w:p w14:paraId="62A0818E">
            <w:pPr>
              <w:spacing w:after="0" w:line="240" w:lineRule="auto"/>
            </w:pPr>
            <w:r>
              <w:rPr>
                <w:rFonts w:ascii="Times New Roman" w:hAnsi="Times New Roman"/>
                <w:sz w:val="21"/>
              </w:rPr>
              <w:t>Trả</w:t>
            </w:r>
          </w:p>
        </w:tc>
        <w:tc>
          <w:tcPr>
            <w:tcW w:w="3230" w:type="dxa"/>
            <w:vAlign w:val="center"/>
          </w:tcPr>
          <w:p w14:paraId="0D32FEED">
            <w:pPr>
              <w:spacing w:after="0" w:line="240" w:lineRule="auto"/>
            </w:pPr>
            <w:r>
              <w:rPr>
                <w:rFonts w:ascii="Times New Roman" w:hAnsi="Times New Roman"/>
                <w:sz w:val="21"/>
              </w:rPr>
              <w:t>Trả sách cập nhật đúng phiếu và trạng thái bản sao.</w:t>
            </w:r>
          </w:p>
        </w:tc>
      </w:tr>
      <w:tr w14:paraId="5D6D9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381E833C">
            <w:pPr>
              <w:spacing w:after="0" w:line="240" w:lineRule="auto"/>
            </w:pPr>
            <w:r>
              <w:rPr>
                <w:rFonts w:ascii="Times New Roman" w:hAnsi="Times New Roman"/>
                <w:sz w:val="21"/>
              </w:rPr>
              <w:t>AC06</w:t>
            </w:r>
          </w:p>
        </w:tc>
        <w:tc>
          <w:tcPr>
            <w:tcW w:w="3230" w:type="dxa"/>
            <w:vAlign w:val="center"/>
          </w:tcPr>
          <w:p w14:paraId="3ABF8618">
            <w:pPr>
              <w:spacing w:after="0" w:line="240" w:lineRule="auto"/>
            </w:pPr>
            <w:r>
              <w:rPr>
                <w:rFonts w:ascii="Times New Roman" w:hAnsi="Times New Roman"/>
                <w:sz w:val="21"/>
              </w:rPr>
              <w:t>Quá hạn</w:t>
            </w:r>
          </w:p>
        </w:tc>
        <w:tc>
          <w:tcPr>
            <w:tcW w:w="3230" w:type="dxa"/>
            <w:vAlign w:val="center"/>
          </w:tcPr>
          <w:p w14:paraId="471DABCF">
            <w:pPr>
              <w:spacing w:after="0" w:line="240" w:lineRule="auto"/>
            </w:pPr>
            <w:r>
              <w:rPr>
                <w:rFonts w:ascii="Times New Roman" w:hAnsi="Times New Roman"/>
                <w:sz w:val="21"/>
              </w:rPr>
              <w:t>Xác định được phiếu quá hạn và tính phạt theo quy tắc.</w:t>
            </w:r>
          </w:p>
        </w:tc>
      </w:tr>
      <w:tr w14:paraId="18B5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2AF115AE">
            <w:pPr>
              <w:spacing w:after="0" w:line="240" w:lineRule="auto"/>
            </w:pPr>
            <w:r>
              <w:rPr>
                <w:rFonts w:ascii="Times New Roman" w:hAnsi="Times New Roman"/>
                <w:sz w:val="21"/>
              </w:rPr>
              <w:t>AC07</w:t>
            </w:r>
          </w:p>
        </w:tc>
        <w:tc>
          <w:tcPr>
            <w:tcW w:w="3230" w:type="dxa"/>
            <w:vAlign w:val="center"/>
          </w:tcPr>
          <w:p w14:paraId="796759E0">
            <w:pPr>
              <w:spacing w:after="0" w:line="240" w:lineRule="auto"/>
            </w:pPr>
            <w:r>
              <w:rPr>
                <w:rFonts w:ascii="Times New Roman" w:hAnsi="Times New Roman"/>
                <w:sz w:val="21"/>
              </w:rPr>
              <w:t>Báo cáo</w:t>
            </w:r>
          </w:p>
        </w:tc>
        <w:tc>
          <w:tcPr>
            <w:tcW w:w="3230" w:type="dxa"/>
            <w:vAlign w:val="center"/>
          </w:tcPr>
          <w:p w14:paraId="12E2DD23">
            <w:pPr>
              <w:spacing w:after="0" w:line="240" w:lineRule="auto"/>
            </w:pPr>
            <w:r>
              <w:rPr>
                <w:rFonts w:ascii="Times New Roman" w:hAnsi="Times New Roman"/>
                <w:sz w:val="21"/>
              </w:rPr>
              <w:t>Số lượt mượn/trả và quá hạn khớp dữ liệu.</w:t>
            </w:r>
          </w:p>
        </w:tc>
      </w:tr>
      <w:tr w14:paraId="149E8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30" w:type="dxa"/>
            <w:vAlign w:val="center"/>
          </w:tcPr>
          <w:p w14:paraId="27FF8A38">
            <w:pPr>
              <w:spacing w:after="0" w:line="240" w:lineRule="auto"/>
            </w:pPr>
            <w:r>
              <w:rPr>
                <w:rFonts w:ascii="Times New Roman" w:hAnsi="Times New Roman"/>
                <w:sz w:val="21"/>
              </w:rPr>
              <w:t>AC08</w:t>
            </w:r>
          </w:p>
        </w:tc>
        <w:tc>
          <w:tcPr>
            <w:tcW w:w="3230" w:type="dxa"/>
            <w:vAlign w:val="center"/>
          </w:tcPr>
          <w:p w14:paraId="3C4273AC">
            <w:pPr>
              <w:spacing w:after="0" w:line="240" w:lineRule="auto"/>
            </w:pPr>
            <w:r>
              <w:rPr>
                <w:rFonts w:ascii="Times New Roman" w:hAnsi="Times New Roman"/>
                <w:sz w:val="21"/>
              </w:rPr>
              <w:t>Bảo mật</w:t>
            </w:r>
          </w:p>
        </w:tc>
        <w:tc>
          <w:tcPr>
            <w:tcW w:w="3230" w:type="dxa"/>
            <w:vAlign w:val="center"/>
          </w:tcPr>
          <w:p w14:paraId="7B2AC8D5">
            <w:pPr>
              <w:spacing w:after="0" w:line="240" w:lineRule="auto"/>
            </w:pPr>
            <w:r>
              <w:rPr>
                <w:rFonts w:ascii="Times New Roman" w:hAnsi="Times New Roman"/>
                <w:sz w:val="21"/>
              </w:rPr>
              <w:t>Tài khoản không được truy cập chức năng trái quyền.</w:t>
            </w:r>
          </w:p>
        </w:tc>
      </w:tr>
    </w:tbl>
    <w:p w14:paraId="7DEF8EA6"/>
    <w:p w14:paraId="42142B6D">
      <w:pPr>
        <w:pStyle w:val="2"/>
      </w:pPr>
      <w:r>
        <w:t>KẾT LUẬN</w:t>
      </w:r>
    </w:p>
    <w:p w14:paraId="1B382764">
      <w:pPr>
        <w:ind w:firstLine="360" w:firstLineChars="150"/>
      </w:pPr>
      <w:r>
        <w:t>Hệ thống Quản lý Thư viện được xây dựng theo hướng số hóa toàn bộ quy trình quản lý tài nguyên và phục vụ độc giả. Điểm trọng tâm của giải pháp là quản lý từng bản sao sách, kiểm soát quy trình mượn – trả, theo dõi quá hạn và cung cấp số liệu cho cán bộ quản lý.</w:t>
      </w:r>
    </w:p>
    <w:p w14:paraId="507AE3A4">
      <w:pPr>
        <w:ind w:firstLine="360" w:firstLineChars="150"/>
      </w:pPr>
      <w:bookmarkStart w:id="0" w:name="_GoBack"/>
      <w:bookmarkEnd w:id="0"/>
      <w:r>
        <w:t>So với cách quản lý thủ công, hệ thống giúp tập trung dữ liệu, giảm thao tác lặp, hỗ trợ tra cứu nhanh và tăng khả năng truy vết. Cấu trúc hồ sơ bám theo khung tài liệu mẫu, trong khi nghiệp vụ, User Story, Use Case, mô hình dữ liệu và tiêu chí kiểm thử được thiết kế riêng cho bài toán thư viện.</w:t>
      </w:r>
    </w:p>
    <w:sectPr>
      <w:footerReference r:id="rId5" w:type="default"/>
      <w:pgSz w:w="12240" w:h="15840"/>
      <w:pgMar w:top="1134" w:right="1134"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Courier New">
    <w:panose1 w:val="02070309020205020404"/>
    <w:charset w:val="00"/>
    <w:family w:val="modern"/>
    <w:pitch w:val="default"/>
    <w:sig w:usb0="E0002A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531F4">
    <w:pPr>
      <w:pStyle w:val="26"/>
      <w:jc w:val="center"/>
    </w:pPr>
    <w:r>
      <w:rPr>
        <w:rFonts w:ascii="Times New Roman" w:hAnsi="Times New Roman"/>
        <w:sz w:val="20"/>
      </w:rPr>
      <w:t xml:space="preserve">Trang </w:t>
    </w:r>
    <w:r>
      <w:rPr>
        <w:rFonts w:ascii="Times New Roman" w:hAnsi="Times New Roman"/>
        <w:sz w:val="20"/>
      </w:rPr>
      <w:fldChar w:fldCharType="begin"/>
    </w:r>
    <w:r>
      <w:rPr>
        <w:rFonts w:ascii="Times New Roman" w:hAnsi="Times New Roman"/>
        <w:sz w:val="20"/>
      </w:rPr>
      <w:instrText xml:space="preserve">PAGE</w:instrText>
    </w:r>
    <w:r>
      <w:rPr>
        <w:rFonts w:ascii="Times New Roman" w:hAnsi="Times New Roman"/>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1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8"/>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4"/>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7"/>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2"/>
      <w:lvlText w:val=""/>
      <w:lvlJc w:val="left"/>
      <w:pPr>
        <w:tabs>
          <w:tab w:val="left" w:pos="360"/>
        </w:tabs>
        <w:ind w:left="360" w:hanging="360"/>
      </w:pPr>
      <w:rPr>
        <w:rFonts w:hint="default" w:ascii="Symbol" w:hAnsi="Symbol"/>
      </w:rPr>
    </w:lvl>
  </w:abstractNum>
  <w:num w:numId="1">
    <w:abstractNumId w:val="0"/>
  </w:num>
  <w:num w:numId="2">
    <w:abstractNumId w:val="5"/>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5D2D09"/>
    <w:rsid w:val="767B1FEE"/>
    <w:rsid w:val="7E9A61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w:basedOn w:val="1"/>
    <w:unhideWhenUsed/>
    <w:uiPriority w:val="99"/>
    <w:pPr>
      <w:spacing w:after="120"/>
      <w:ind w:left="360"/>
      <w:contextualSpacing/>
    </w:pPr>
  </w:style>
  <w:style w:type="paragraph" w:styleId="16">
    <w:name w:val="Body Text 2"/>
    <w:basedOn w:val="1"/>
    <w:link w:val="47"/>
    <w:unhideWhenUsed/>
    <w:uiPriority w:val="99"/>
    <w:pPr>
      <w:spacing w:after="120" w:line="480" w:lineRule="auto"/>
    </w:pPr>
  </w:style>
  <w:style w:type="paragraph" w:styleId="17">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8">
    <w:name w:val="List Number 3"/>
    <w:basedOn w:val="1"/>
    <w:unhideWhenUsed/>
    <w:uiPriority w:val="99"/>
    <w:pPr>
      <w:numPr>
        <w:ilvl w:val="0"/>
        <w:numId w:val="1"/>
      </w:numPr>
      <w:contextualSpacing/>
    </w:pPr>
  </w:style>
  <w:style w:type="paragraph" w:styleId="19">
    <w:name w:val="header"/>
    <w:basedOn w:val="1"/>
    <w:link w:val="37"/>
    <w:unhideWhenUsed/>
    <w:qFormat/>
    <w:uiPriority w:val="99"/>
    <w:pPr>
      <w:tabs>
        <w:tab w:val="center" w:pos="4680"/>
        <w:tab w:val="right" w:pos="9360"/>
      </w:tabs>
      <w:spacing w:after="0" w:line="240" w:lineRule="auto"/>
    </w:pPr>
  </w:style>
  <w:style w:type="paragraph" w:styleId="20">
    <w:name w:val="Body Text"/>
    <w:basedOn w:val="1"/>
    <w:link w:val="46"/>
    <w:unhideWhenUsed/>
    <w:qFormat/>
    <w:uiPriority w:val="99"/>
    <w:pPr>
      <w:spacing w:after="120"/>
    </w:pPr>
  </w:style>
  <w:style w:type="paragraph" w:styleId="21">
    <w:name w:val="macro"/>
    <w:link w:val="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22">
    <w:name w:val="List Bullet"/>
    <w:basedOn w:val="1"/>
    <w:unhideWhenUsed/>
    <w:uiPriority w:val="99"/>
    <w:pPr>
      <w:numPr>
        <w:ilvl w:val="0"/>
        <w:numId w:val="2"/>
      </w:numPr>
      <w:contextualSpacing/>
    </w:pPr>
  </w:style>
  <w:style w:type="paragraph" w:styleId="23">
    <w:name w:val="List Bullet 2"/>
    <w:basedOn w:val="1"/>
    <w:unhideWhenUsed/>
    <w:qFormat/>
    <w:uiPriority w:val="99"/>
    <w:pPr>
      <w:numPr>
        <w:ilvl w:val="0"/>
        <w:numId w:val="3"/>
      </w:numPr>
      <w:contextualSpacing/>
    </w:pPr>
  </w:style>
  <w:style w:type="paragraph" w:styleId="24">
    <w:name w:val="List Bullet 3"/>
    <w:basedOn w:val="1"/>
    <w:unhideWhenUsed/>
    <w:qFormat/>
    <w:uiPriority w:val="99"/>
    <w:pPr>
      <w:numPr>
        <w:ilvl w:val="0"/>
        <w:numId w:val="4"/>
      </w:numPr>
      <w:contextualSpacing/>
    </w:pPr>
  </w:style>
  <w:style w:type="paragraph" w:styleId="2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paragraph" w:styleId="26">
    <w:name w:val="footer"/>
    <w:basedOn w:val="1"/>
    <w:link w:val="38"/>
    <w:unhideWhenUsed/>
    <w:uiPriority w:val="99"/>
    <w:pPr>
      <w:tabs>
        <w:tab w:val="center" w:pos="4680"/>
        <w:tab w:val="right" w:pos="9360"/>
      </w:tabs>
      <w:spacing w:after="0" w:line="240" w:lineRule="auto"/>
    </w:pPr>
  </w:style>
  <w:style w:type="paragraph" w:styleId="27">
    <w:name w:val="List Number"/>
    <w:basedOn w:val="1"/>
    <w:unhideWhenUsed/>
    <w:uiPriority w:val="99"/>
    <w:pPr>
      <w:numPr>
        <w:ilvl w:val="0"/>
        <w:numId w:val="5"/>
      </w:numPr>
      <w:contextualSpacing/>
    </w:pPr>
  </w:style>
  <w:style w:type="paragraph" w:styleId="28">
    <w:name w:val="List Number 2"/>
    <w:basedOn w:val="1"/>
    <w:unhideWhenUsed/>
    <w:qFormat/>
    <w:uiPriority w:val="99"/>
    <w:pPr>
      <w:numPr>
        <w:ilvl w:val="0"/>
        <w:numId w:val="6"/>
      </w:numPr>
      <w:contextualSpacing/>
    </w:pPr>
  </w:style>
  <w:style w:type="paragraph" w:styleId="29">
    <w:name w:val="List"/>
    <w:basedOn w:val="1"/>
    <w:unhideWhenUsed/>
    <w:qFormat/>
    <w:uiPriority w:val="99"/>
    <w:pPr>
      <w:ind w:left="360" w:hanging="360"/>
      <w:contextualSpacing/>
    </w:pPr>
  </w:style>
  <w:style w:type="paragraph" w:styleId="30">
    <w:name w:val="Body Text 3"/>
    <w:basedOn w:val="1"/>
    <w:link w:val="48"/>
    <w:unhideWhenUsed/>
    <w:uiPriority w:val="99"/>
    <w:pPr>
      <w:spacing w:after="120"/>
    </w:pPr>
    <w:rPr>
      <w:sz w:val="16"/>
      <w:szCs w:val="16"/>
    </w:rPr>
  </w:style>
  <w:style w:type="paragraph" w:styleId="31">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List 2"/>
    <w:basedOn w:val="1"/>
    <w:unhideWhenUsed/>
    <w:qFormat/>
    <w:uiPriority w:val="99"/>
    <w:pPr>
      <w:ind w:left="720" w:hanging="360"/>
      <w:contextualSpacing/>
    </w:pPr>
  </w:style>
  <w:style w:type="paragraph" w:styleId="35">
    <w:name w:val="List 3"/>
    <w:basedOn w:val="1"/>
    <w:unhideWhenUsed/>
    <w:qFormat/>
    <w:uiPriority w:val="99"/>
    <w:pPr>
      <w:ind w:left="1080" w:hanging="360"/>
      <w:contextualSpacing/>
    </w:p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19"/>
    <w:qFormat/>
    <w:uiPriority w:val="99"/>
  </w:style>
  <w:style w:type="character" w:customStyle="1" w:styleId="38">
    <w:name w:val="Footer Char"/>
    <w:basedOn w:val="11"/>
    <w:link w:val="26"/>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2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1"/>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20"/>
    <w:qFormat/>
    <w:uiPriority w:val="99"/>
  </w:style>
  <w:style w:type="character" w:customStyle="1" w:styleId="47">
    <w:name w:val="Body Text 2 Char"/>
    <w:basedOn w:val="11"/>
    <w:link w:val="16"/>
    <w:uiPriority w:val="99"/>
  </w:style>
  <w:style w:type="character" w:customStyle="1" w:styleId="48">
    <w:name w:val="Body Text 3 Char"/>
    <w:basedOn w:val="11"/>
    <w:link w:val="30"/>
    <w:uiPriority w:val="99"/>
    <w:rPr>
      <w:sz w:val="16"/>
      <w:szCs w:val="16"/>
    </w:rPr>
  </w:style>
  <w:style w:type="character" w:customStyle="1" w:styleId="49">
    <w:name w:val="Macro Text Char"/>
    <w:basedOn w:val="11"/>
    <w:link w:val="21"/>
    <w:qFormat/>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4022</Words>
  <Characters>15068</Characters>
  <Lines>0</Lines>
  <Paragraphs>0</Paragraphs>
  <TotalTime>8</TotalTime>
  <ScaleCrop>false</ScaleCrop>
  <LinksUpToDate>false</LinksUpToDate>
  <CharactersWithSpaces>18227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Trungg Lê</cp:lastModifiedBy>
  <dcterms:modified xsi:type="dcterms:W3CDTF">2026-09-28T16:16:58Z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eyJoZGlkIjoiMjM2NTA3YThmMTEyMDVmZWZkY2E2OWMxMWVkYWVmOGQiLCJ1c2VySWQiOiIxMzc0NDA3MTgwMzYyIn0=</vt:lpwstr>
  </property>
  <property fmtid="{D5CDD505-2E9C-101B-9397-08002B2CF9AE}" pid="3" name="KSOProductBuildVer">
    <vt:lpwstr>1066-12.1.0.28485</vt:lpwstr>
  </property>
  <property fmtid="{D5CDD505-2E9C-101B-9397-08002B2CF9AE}" pid="4" name="ICV">
    <vt:lpwstr>A6F105CF407345449C2D9231D1EBD039_13</vt:lpwstr>
  </property>
</Properties>
</file>